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5375" w:rsidRPr="00335375" w:rsidRDefault="00335375" w:rsidP="00335375">
      <w:pPr>
        <w:spacing w:line="360" w:lineRule="auto"/>
        <w:rPr>
          <w:rFonts w:ascii="Times New Roman" w:eastAsia="Times New Roman" w:hAnsi="Times New Roman" w:cs="Times New Roman"/>
          <w:b/>
          <w:color w:val="000000"/>
          <w:sz w:val="28"/>
          <w:szCs w:val="28"/>
        </w:rPr>
      </w:pPr>
      <w:r w:rsidRPr="00335375">
        <w:rPr>
          <w:rFonts w:ascii="Times New Roman" w:hAnsi="Times New Roman" w:cs="Times New Roman"/>
          <w:b/>
          <w:noProof/>
          <w:sz w:val="28"/>
          <w:szCs w:val="28"/>
        </w:rPr>
        <w:drawing>
          <wp:anchor distT="0" distB="0" distL="114300" distR="114300" simplePos="0" relativeHeight="251661312" behindDoc="0" locked="0" layoutInCell="1" hidden="0" allowOverlap="1" wp14:anchorId="19241B33" wp14:editId="19343877">
            <wp:simplePos x="0" y="0"/>
            <wp:positionH relativeFrom="margin">
              <wp:align>center</wp:align>
            </wp:positionH>
            <wp:positionV relativeFrom="margin">
              <wp:posOffset>38395</wp:posOffset>
            </wp:positionV>
            <wp:extent cx="1857375" cy="1971675"/>
            <wp:effectExtent l="0" t="0" r="9525" b="9525"/>
            <wp:wrapSquare wrapText="bothSides" distT="0" distB="0" distL="114300" distR="11430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57375" cy="1971675"/>
                    </a:xfrm>
                    <a:prstGeom prst="rect">
                      <a:avLst/>
                    </a:prstGeom>
                    <a:ln/>
                  </pic:spPr>
                </pic:pic>
              </a:graphicData>
            </a:graphic>
          </wp:anchor>
        </w:drawing>
      </w:r>
    </w:p>
    <w:p w:rsidR="00335375" w:rsidRPr="00335375" w:rsidRDefault="00335375" w:rsidP="00335375">
      <w:pPr>
        <w:spacing w:line="276" w:lineRule="auto"/>
        <w:jc w:val="center"/>
        <w:rPr>
          <w:rFonts w:ascii="Times New Roman" w:eastAsia="Times New Roman" w:hAnsi="Times New Roman" w:cs="Times New Roman"/>
          <w:b/>
          <w:color w:val="000000"/>
          <w:sz w:val="28"/>
          <w:szCs w:val="28"/>
        </w:rPr>
      </w:pPr>
    </w:p>
    <w:p w:rsidR="00335375" w:rsidRPr="00335375" w:rsidRDefault="00335375" w:rsidP="00335375">
      <w:pPr>
        <w:spacing w:line="276" w:lineRule="auto"/>
        <w:jc w:val="center"/>
        <w:rPr>
          <w:rFonts w:ascii="Times New Roman" w:eastAsia="Times New Roman" w:hAnsi="Times New Roman" w:cs="Times New Roman"/>
          <w:b/>
          <w:color w:val="000000"/>
          <w:sz w:val="28"/>
          <w:szCs w:val="28"/>
        </w:rPr>
      </w:pPr>
    </w:p>
    <w:p w:rsidR="00335375" w:rsidRPr="00335375" w:rsidRDefault="00335375" w:rsidP="00335375">
      <w:pPr>
        <w:spacing w:line="276" w:lineRule="auto"/>
        <w:jc w:val="center"/>
        <w:rPr>
          <w:rFonts w:ascii="Times New Roman" w:eastAsia="Times New Roman" w:hAnsi="Times New Roman" w:cs="Times New Roman"/>
          <w:b/>
          <w:color w:val="000000"/>
          <w:sz w:val="28"/>
          <w:szCs w:val="28"/>
        </w:rPr>
      </w:pPr>
    </w:p>
    <w:p w:rsidR="00335375" w:rsidRPr="00335375" w:rsidRDefault="00335375" w:rsidP="00335375">
      <w:pPr>
        <w:spacing w:line="276" w:lineRule="auto"/>
        <w:ind w:firstLine="720"/>
        <w:jc w:val="center"/>
        <w:rPr>
          <w:rFonts w:ascii="Times New Roman" w:eastAsia="Times New Roman" w:hAnsi="Times New Roman" w:cs="Times New Roman"/>
          <w:b/>
          <w:sz w:val="28"/>
          <w:szCs w:val="28"/>
        </w:rPr>
      </w:pPr>
      <w:bookmarkStart w:id="0" w:name="_Hlk122309412"/>
      <w:r w:rsidRPr="00335375">
        <w:rPr>
          <w:rFonts w:ascii="Times New Roman" w:eastAsia="Times New Roman" w:hAnsi="Times New Roman" w:cs="Times New Roman"/>
          <w:b/>
          <w:color w:val="000000"/>
          <w:sz w:val="28"/>
          <w:szCs w:val="28"/>
        </w:rPr>
        <w:t>EGERTON UNIVERSITY</w:t>
      </w:r>
    </w:p>
    <w:p w:rsidR="00335375" w:rsidRPr="00335375" w:rsidRDefault="00335375" w:rsidP="00335375">
      <w:pPr>
        <w:spacing w:line="276" w:lineRule="auto"/>
        <w:jc w:val="center"/>
        <w:rPr>
          <w:rFonts w:ascii="Times New Roman" w:eastAsia="Times New Roman" w:hAnsi="Times New Roman" w:cs="Times New Roman"/>
          <w:b/>
          <w:color w:val="000000"/>
          <w:sz w:val="28"/>
          <w:szCs w:val="28"/>
        </w:rPr>
      </w:pPr>
    </w:p>
    <w:p w:rsidR="00335375" w:rsidRPr="00335375" w:rsidRDefault="00335375" w:rsidP="00335375">
      <w:pPr>
        <w:spacing w:line="276" w:lineRule="auto"/>
        <w:jc w:val="center"/>
        <w:rPr>
          <w:rFonts w:ascii="Times New Roman" w:eastAsia="Times New Roman" w:hAnsi="Times New Roman" w:cs="Times New Roman"/>
          <w:b/>
          <w:color w:val="000000"/>
          <w:sz w:val="28"/>
          <w:szCs w:val="28"/>
        </w:rPr>
      </w:pPr>
      <w:r w:rsidRPr="00335375">
        <w:rPr>
          <w:rFonts w:ascii="Times New Roman" w:eastAsia="Times New Roman" w:hAnsi="Times New Roman" w:cs="Times New Roman"/>
          <w:b/>
          <w:color w:val="000000"/>
          <w:sz w:val="28"/>
          <w:szCs w:val="28"/>
        </w:rPr>
        <w:t>DEPARTMENT OF COMPUTER SCIENCE</w:t>
      </w:r>
    </w:p>
    <w:p w:rsidR="00335375" w:rsidRDefault="00335375" w:rsidP="00111C84">
      <w:pPr>
        <w:spacing w:line="276" w:lineRule="auto"/>
        <w:jc w:val="center"/>
        <w:rPr>
          <w:rFonts w:ascii="Times New Roman" w:eastAsia="Times New Roman" w:hAnsi="Times New Roman" w:cs="Times New Roman"/>
          <w:b/>
          <w:color w:val="000000"/>
          <w:sz w:val="28"/>
          <w:szCs w:val="28"/>
        </w:rPr>
      </w:pPr>
      <w:r w:rsidRPr="00335375">
        <w:rPr>
          <w:rFonts w:ascii="Times New Roman" w:eastAsia="Times New Roman" w:hAnsi="Times New Roman" w:cs="Times New Roman"/>
          <w:b/>
          <w:color w:val="000000"/>
          <w:sz w:val="28"/>
          <w:szCs w:val="28"/>
        </w:rPr>
        <w:t>[FACULTY OF SCIENCE]</w:t>
      </w:r>
    </w:p>
    <w:p w:rsidR="00790405" w:rsidRPr="00335375" w:rsidRDefault="00790405" w:rsidP="00111C84">
      <w:pPr>
        <w:spacing w:line="276" w:lineRule="auto"/>
        <w:jc w:val="center"/>
        <w:rPr>
          <w:rFonts w:ascii="Times New Roman" w:eastAsia="Times New Roman" w:hAnsi="Times New Roman" w:cs="Times New Roman"/>
          <w:b/>
          <w:color w:val="000000"/>
          <w:sz w:val="28"/>
          <w:szCs w:val="28"/>
        </w:rPr>
      </w:pPr>
      <w:bookmarkStart w:id="1" w:name="_GoBack"/>
      <w:bookmarkEnd w:id="1"/>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COMPUTER SYSTEMS PROJECT</w:t>
      </w:r>
    </w:p>
    <w:p w:rsidR="00335375" w:rsidRPr="00335375" w:rsidRDefault="00335375" w:rsidP="00111C84">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ON</w:t>
      </w: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PHARMACY MANAGEMENT SYSTEM</w:t>
      </w:r>
    </w:p>
    <w:p w:rsidR="00335375" w:rsidRPr="00335375" w:rsidRDefault="00335375" w:rsidP="00335375">
      <w:pPr>
        <w:spacing w:line="276" w:lineRule="auto"/>
        <w:jc w:val="center"/>
        <w:rPr>
          <w:rFonts w:ascii="Times New Roman" w:eastAsia="Times New Roman" w:hAnsi="Times New Roman" w:cs="Times New Roman"/>
          <w:b/>
          <w:sz w:val="28"/>
          <w:szCs w:val="28"/>
        </w:rPr>
      </w:pP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BY</w:t>
      </w: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ALWENA ALVIN MASAMBU</w:t>
      </w: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S13/03129/18</w:t>
      </w:r>
    </w:p>
    <w:p w:rsidR="00335375" w:rsidRPr="00335375" w:rsidRDefault="00335375" w:rsidP="00335375">
      <w:pPr>
        <w:spacing w:line="276" w:lineRule="auto"/>
        <w:jc w:val="center"/>
        <w:rPr>
          <w:rFonts w:ascii="Times New Roman" w:eastAsia="Times New Roman" w:hAnsi="Times New Roman" w:cs="Times New Roman"/>
          <w:b/>
          <w:sz w:val="28"/>
          <w:szCs w:val="28"/>
        </w:rPr>
      </w:pP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SUPERVISOR</w:t>
      </w:r>
    </w:p>
    <w:p w:rsidR="00335375" w:rsidRPr="00335375"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DR. PHOEBE ONGALO</w:t>
      </w:r>
    </w:p>
    <w:p w:rsidR="00335375" w:rsidRPr="00335375" w:rsidRDefault="00335375" w:rsidP="00335375">
      <w:pPr>
        <w:spacing w:line="276" w:lineRule="auto"/>
        <w:jc w:val="center"/>
        <w:rPr>
          <w:rFonts w:ascii="Times New Roman" w:eastAsia="Times New Roman" w:hAnsi="Times New Roman" w:cs="Times New Roman"/>
          <w:b/>
          <w:sz w:val="28"/>
          <w:szCs w:val="28"/>
        </w:rPr>
      </w:pPr>
    </w:p>
    <w:p w:rsidR="00111C84" w:rsidRDefault="00335375" w:rsidP="00335375">
      <w:pPr>
        <w:spacing w:line="276" w:lineRule="auto"/>
        <w:jc w:val="center"/>
        <w:rPr>
          <w:rFonts w:ascii="Times New Roman" w:eastAsia="Times New Roman" w:hAnsi="Times New Roman" w:cs="Times New Roman"/>
          <w:b/>
          <w:sz w:val="28"/>
          <w:szCs w:val="28"/>
        </w:rPr>
      </w:pPr>
      <w:r w:rsidRPr="00335375">
        <w:rPr>
          <w:rFonts w:ascii="Times New Roman" w:eastAsia="Times New Roman" w:hAnsi="Times New Roman" w:cs="Times New Roman"/>
          <w:b/>
          <w:sz w:val="28"/>
          <w:szCs w:val="28"/>
        </w:rPr>
        <w:t>DECEMBER, 2022.</w:t>
      </w:r>
      <w:bookmarkEnd w:id="0"/>
    </w:p>
    <w:p w:rsidR="00111C84" w:rsidRDefault="00111C8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790405" w:rsidRDefault="00BA2C77" w:rsidP="00790405">
      <w:pPr>
        <w:pStyle w:val="Heading1"/>
        <w:jc w:val="center"/>
      </w:pPr>
      <w:bookmarkStart w:id="2" w:name="_Toc122315535"/>
      <w:r>
        <w:lastRenderedPageBreak/>
        <w:t>Acknowledgements</w:t>
      </w:r>
      <w:bookmarkEnd w:id="2"/>
    </w:p>
    <w:p w:rsidR="00790405" w:rsidRPr="00790405" w:rsidRDefault="00790405" w:rsidP="00790405"/>
    <w:p w:rsidR="00790405" w:rsidRPr="00C31106" w:rsidRDefault="00790405" w:rsidP="00790405">
      <w:pPr>
        <w:spacing w:line="360" w:lineRule="auto"/>
        <w:jc w:val="both"/>
        <w:rPr>
          <w:rFonts w:cs="Times New Roman"/>
          <w:color w:val="000000"/>
          <w:sz w:val="24"/>
          <w:szCs w:val="24"/>
        </w:rPr>
      </w:pPr>
      <w:r w:rsidRPr="00C31106">
        <w:rPr>
          <w:rFonts w:cs="Times New Roman"/>
          <w:color w:val="000000"/>
          <w:sz w:val="24"/>
          <w:szCs w:val="24"/>
        </w:rPr>
        <w:t xml:space="preserve">I wish to thank my family for their continued support and encouragement during the course of this project. </w:t>
      </w:r>
    </w:p>
    <w:p w:rsidR="00790405" w:rsidRPr="00C31106" w:rsidRDefault="00790405" w:rsidP="00790405">
      <w:pPr>
        <w:spacing w:line="360" w:lineRule="auto"/>
        <w:jc w:val="both"/>
        <w:rPr>
          <w:rFonts w:cs="Times New Roman"/>
          <w:color w:val="000000"/>
          <w:sz w:val="24"/>
          <w:szCs w:val="24"/>
        </w:rPr>
      </w:pPr>
      <w:r w:rsidRPr="00C31106">
        <w:rPr>
          <w:rFonts w:cs="Times New Roman"/>
          <w:color w:val="000000"/>
          <w:sz w:val="24"/>
          <w:szCs w:val="24"/>
        </w:rPr>
        <w:t>I express my sincere gratitude to my lecturers who have guided me in understanding the principles of Computer Science. My utmost gratitude goes to my supervisor, Dr. Phoebe for her dedicated counsel and wisdom.</w:t>
      </w:r>
    </w:p>
    <w:p w:rsidR="00790405" w:rsidRPr="00C31106" w:rsidRDefault="00790405" w:rsidP="00790405">
      <w:pPr>
        <w:spacing w:line="360" w:lineRule="auto"/>
        <w:jc w:val="both"/>
        <w:rPr>
          <w:rFonts w:cs="Times New Roman"/>
          <w:color w:val="000000"/>
          <w:sz w:val="24"/>
          <w:szCs w:val="24"/>
        </w:rPr>
      </w:pPr>
      <w:r w:rsidRPr="00C31106">
        <w:rPr>
          <w:rFonts w:cs="Times New Roman"/>
          <w:color w:val="000000"/>
          <w:sz w:val="24"/>
          <w:szCs w:val="24"/>
        </w:rPr>
        <w:t>I wish to thank my friends and all those who have contributed to the success of this project for their encouragement and criticism of this project and for their valuable input and support throughout the development process.</w:t>
      </w:r>
    </w:p>
    <w:p w:rsidR="00790405" w:rsidRPr="00C31106" w:rsidRDefault="00790405" w:rsidP="00790405">
      <w:pPr>
        <w:spacing w:line="360" w:lineRule="auto"/>
        <w:jc w:val="both"/>
        <w:rPr>
          <w:rFonts w:cs="Times New Roman"/>
          <w:color w:val="000000"/>
          <w:sz w:val="24"/>
          <w:szCs w:val="24"/>
        </w:rPr>
      </w:pPr>
      <w:r w:rsidRPr="00C31106">
        <w:rPr>
          <w:rFonts w:cs="Times New Roman"/>
          <w:color w:val="000000"/>
          <w:sz w:val="24"/>
          <w:szCs w:val="24"/>
        </w:rPr>
        <w:t>To my sister, Liz, thank you for your prayers and support.</w:t>
      </w:r>
    </w:p>
    <w:p w:rsidR="00790405" w:rsidRPr="00C31106" w:rsidRDefault="00790405" w:rsidP="00790405">
      <w:pPr>
        <w:spacing w:line="360" w:lineRule="auto"/>
        <w:jc w:val="both"/>
        <w:rPr>
          <w:rFonts w:cs="Times New Roman"/>
          <w:color w:val="000000"/>
          <w:sz w:val="24"/>
          <w:szCs w:val="24"/>
        </w:rPr>
      </w:pPr>
      <w:r w:rsidRPr="00C31106">
        <w:rPr>
          <w:rFonts w:cs="Times New Roman"/>
          <w:color w:val="000000"/>
          <w:sz w:val="24"/>
          <w:szCs w:val="24"/>
        </w:rPr>
        <w:t xml:space="preserve">Finally, I wish to thank the Almighty God for His grace and mercies while I undertook this project. </w:t>
      </w:r>
    </w:p>
    <w:p w:rsidR="00790405" w:rsidRDefault="00790405">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BA2C77" w:rsidRPr="00BA2C77" w:rsidRDefault="00BA2C77" w:rsidP="00BA2C77">
      <w:pPr>
        <w:rPr>
          <w:rFonts w:ascii="Times New Roman" w:eastAsia="Times New Roman" w:hAnsi="Times New Roman" w:cs="Times New Roman"/>
          <w:sz w:val="28"/>
          <w:szCs w:val="28"/>
        </w:rPr>
      </w:pPr>
    </w:p>
    <w:p w:rsidR="00B0540D" w:rsidRPr="00335375" w:rsidRDefault="00B0540D" w:rsidP="00335375">
      <w:pPr>
        <w:spacing w:line="276" w:lineRule="auto"/>
        <w:jc w:val="center"/>
        <w:rPr>
          <w:rFonts w:ascii="Times New Roman" w:eastAsia="Times New Roman" w:hAnsi="Times New Roman" w:cs="Times New Roman"/>
          <w:b/>
          <w:sz w:val="28"/>
          <w:szCs w:val="28"/>
        </w:rPr>
      </w:pPr>
    </w:p>
    <w:p w:rsidR="002A0DDF" w:rsidRPr="00B0540D" w:rsidRDefault="002A0DDF" w:rsidP="00B0540D">
      <w:pPr>
        <w:rPr>
          <w:rFonts w:ascii="Times New Roman" w:eastAsia="Times New Roman" w:hAnsi="Times New Roman" w:cs="Times New Roman"/>
          <w:b/>
          <w:color w:val="000000" w:themeColor="text1"/>
          <w:sz w:val="24"/>
          <w:szCs w:val="24"/>
        </w:rPr>
      </w:pPr>
    </w:p>
    <w:sdt>
      <w:sdtPr>
        <w:rPr>
          <w:rFonts w:ascii="Times New Roman" w:eastAsiaTheme="majorEastAsia" w:hAnsi="Times New Roman" w:cs="Times New Roman"/>
          <w:b w:val="0"/>
          <w:bCs w:val="0"/>
          <w:i w:val="0"/>
          <w:color w:val="2E74B5" w:themeColor="accent1" w:themeShade="BF"/>
          <w:sz w:val="24"/>
          <w:szCs w:val="24"/>
        </w:rPr>
        <w:id w:val="-128789538"/>
        <w:docPartObj>
          <w:docPartGallery w:val="Table of Contents"/>
          <w:docPartUnique/>
        </w:docPartObj>
      </w:sdtPr>
      <w:sdtEndPr>
        <w:rPr>
          <w:noProof/>
        </w:rPr>
      </w:sdtEndPr>
      <w:sdtContent>
        <w:p w:rsidR="00C31FDD" w:rsidRPr="00B0540D" w:rsidRDefault="00C31FDD" w:rsidP="00B0540D">
          <w:pPr>
            <w:pStyle w:val="TOAHeading"/>
            <w:spacing w:line="240" w:lineRule="auto"/>
            <w:jc w:val="both"/>
            <w:rPr>
              <w:rFonts w:ascii="Times New Roman" w:hAnsi="Times New Roman" w:cs="Times New Roman"/>
              <w:i w:val="0"/>
              <w:sz w:val="24"/>
              <w:szCs w:val="24"/>
            </w:rPr>
          </w:pPr>
          <w:r w:rsidRPr="00B0540D">
            <w:rPr>
              <w:rFonts w:ascii="Times New Roman" w:hAnsi="Times New Roman" w:cs="Times New Roman"/>
              <w:i w:val="0"/>
              <w:sz w:val="24"/>
              <w:szCs w:val="24"/>
            </w:rPr>
            <w:t>Table of Contents</w:t>
          </w:r>
        </w:p>
        <w:p w:rsidR="00790405" w:rsidRDefault="00C31FDD">
          <w:pPr>
            <w:pStyle w:val="TOC1"/>
            <w:rPr>
              <w:rFonts w:asciiTheme="minorHAnsi" w:eastAsiaTheme="minorEastAsia" w:hAnsiTheme="minorHAnsi" w:cstheme="minorBidi"/>
              <w:noProof/>
              <w:color w:val="auto"/>
              <w:sz w:val="22"/>
            </w:rPr>
          </w:pPr>
          <w:r w:rsidRPr="00B0540D">
            <w:rPr>
              <w:rFonts w:cs="Times New Roman"/>
              <w:szCs w:val="24"/>
            </w:rPr>
            <w:fldChar w:fldCharType="begin"/>
          </w:r>
          <w:r w:rsidRPr="00B0540D">
            <w:rPr>
              <w:rStyle w:val="IndexLink"/>
              <w:rFonts w:cs="Times New Roman"/>
              <w:szCs w:val="24"/>
            </w:rPr>
            <w:instrText>TOC \f \o "1-9" \h</w:instrText>
          </w:r>
          <w:r w:rsidRPr="00B0540D">
            <w:rPr>
              <w:rStyle w:val="IndexLink"/>
            </w:rPr>
            <w:fldChar w:fldCharType="separate"/>
          </w:r>
          <w:hyperlink w:anchor="_Toc122315535" w:history="1">
            <w:r w:rsidR="00790405" w:rsidRPr="003241E7">
              <w:rPr>
                <w:rStyle w:val="Hyperlink"/>
                <w:noProof/>
              </w:rPr>
              <w:t>Acknowledgements</w:t>
            </w:r>
            <w:r w:rsidR="00790405">
              <w:rPr>
                <w:noProof/>
              </w:rPr>
              <w:tab/>
            </w:r>
            <w:r w:rsidR="00790405">
              <w:rPr>
                <w:noProof/>
              </w:rPr>
              <w:fldChar w:fldCharType="begin"/>
            </w:r>
            <w:r w:rsidR="00790405">
              <w:rPr>
                <w:noProof/>
              </w:rPr>
              <w:instrText xml:space="preserve"> PAGEREF _Toc122315535 \h </w:instrText>
            </w:r>
            <w:r w:rsidR="00790405">
              <w:rPr>
                <w:noProof/>
              </w:rPr>
            </w:r>
            <w:r w:rsidR="00790405">
              <w:rPr>
                <w:noProof/>
              </w:rPr>
              <w:fldChar w:fldCharType="separate"/>
            </w:r>
            <w:r w:rsidR="00790405">
              <w:rPr>
                <w:noProof/>
              </w:rPr>
              <w:t>2</w:t>
            </w:r>
            <w:r w:rsidR="00790405">
              <w:rPr>
                <w:noProof/>
              </w:rPr>
              <w:fldChar w:fldCharType="end"/>
            </w:r>
          </w:hyperlink>
        </w:p>
        <w:p w:rsidR="00790405" w:rsidRDefault="00790405">
          <w:pPr>
            <w:pStyle w:val="TOC1"/>
            <w:tabs>
              <w:tab w:val="left" w:pos="566"/>
            </w:tabs>
            <w:rPr>
              <w:rFonts w:asciiTheme="minorHAnsi" w:eastAsiaTheme="minorEastAsia" w:hAnsiTheme="minorHAnsi" w:cstheme="minorBidi"/>
              <w:noProof/>
              <w:color w:val="auto"/>
              <w:sz w:val="22"/>
            </w:rPr>
          </w:pPr>
          <w:hyperlink w:anchor="_Toc122315536" w:history="1">
            <w:r w:rsidRPr="003241E7">
              <w:rPr>
                <w:rStyle w:val="Hyperlink"/>
                <w:noProof/>
              </w:rPr>
              <w:t>1.</w:t>
            </w:r>
            <w:r>
              <w:rPr>
                <w:rFonts w:asciiTheme="minorHAnsi" w:eastAsiaTheme="minorEastAsia" w:hAnsiTheme="minorHAnsi" w:cstheme="minorBidi"/>
                <w:noProof/>
                <w:color w:val="auto"/>
                <w:sz w:val="22"/>
              </w:rPr>
              <w:tab/>
            </w:r>
            <w:r w:rsidRPr="003241E7">
              <w:rPr>
                <w:rStyle w:val="Hyperlink"/>
                <w:noProof/>
              </w:rPr>
              <w:t>PROJECT PROPOSAL</w:t>
            </w:r>
            <w:r>
              <w:rPr>
                <w:noProof/>
              </w:rPr>
              <w:tab/>
            </w:r>
            <w:r>
              <w:rPr>
                <w:noProof/>
              </w:rPr>
              <w:fldChar w:fldCharType="begin"/>
            </w:r>
            <w:r>
              <w:rPr>
                <w:noProof/>
              </w:rPr>
              <w:instrText xml:space="preserve"> PAGEREF _Toc122315536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37" w:history="1">
            <w:r w:rsidRPr="003241E7">
              <w:rPr>
                <w:rStyle w:val="Hyperlink"/>
                <w:rFonts w:cs="Times New Roman"/>
                <w:noProof/>
              </w:rPr>
              <w:t>1.1 Project Description</w:t>
            </w:r>
            <w:r>
              <w:rPr>
                <w:noProof/>
              </w:rPr>
              <w:tab/>
            </w:r>
            <w:r>
              <w:rPr>
                <w:noProof/>
              </w:rPr>
              <w:fldChar w:fldCharType="begin"/>
            </w:r>
            <w:r>
              <w:rPr>
                <w:noProof/>
              </w:rPr>
              <w:instrText xml:space="preserve"> PAGEREF _Toc122315537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38" w:history="1">
            <w:r w:rsidRPr="003241E7">
              <w:rPr>
                <w:rStyle w:val="Hyperlink"/>
                <w:rFonts w:cs="Times New Roman"/>
                <w:noProof/>
              </w:rPr>
              <w:t>1.2 Problem Statement</w:t>
            </w:r>
            <w:r>
              <w:rPr>
                <w:noProof/>
              </w:rPr>
              <w:tab/>
            </w:r>
            <w:r>
              <w:rPr>
                <w:noProof/>
              </w:rPr>
              <w:fldChar w:fldCharType="begin"/>
            </w:r>
            <w:r>
              <w:rPr>
                <w:noProof/>
              </w:rPr>
              <w:instrText xml:space="preserve"> PAGEREF _Toc122315538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39" w:history="1">
            <w:r w:rsidRPr="003241E7">
              <w:rPr>
                <w:rStyle w:val="Hyperlink"/>
                <w:rFonts w:cs="Times New Roman"/>
                <w:noProof/>
              </w:rPr>
              <w:t>1.3 Importance</w:t>
            </w:r>
            <w:r>
              <w:rPr>
                <w:noProof/>
              </w:rPr>
              <w:tab/>
            </w:r>
            <w:r>
              <w:rPr>
                <w:noProof/>
              </w:rPr>
              <w:fldChar w:fldCharType="begin"/>
            </w:r>
            <w:r>
              <w:rPr>
                <w:noProof/>
              </w:rPr>
              <w:instrText xml:space="preserve"> PAGEREF _Toc122315539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0" w:history="1">
            <w:r w:rsidRPr="003241E7">
              <w:rPr>
                <w:rStyle w:val="Hyperlink"/>
                <w:rFonts w:cs="Times New Roman"/>
                <w:noProof/>
              </w:rPr>
              <w:t>1.4 Project Scope</w:t>
            </w:r>
            <w:r>
              <w:rPr>
                <w:noProof/>
              </w:rPr>
              <w:tab/>
            </w:r>
            <w:r>
              <w:rPr>
                <w:noProof/>
              </w:rPr>
              <w:fldChar w:fldCharType="begin"/>
            </w:r>
            <w:r>
              <w:rPr>
                <w:noProof/>
              </w:rPr>
              <w:instrText xml:space="preserve"> PAGEREF _Toc122315540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1" w:history="1">
            <w:r w:rsidRPr="003241E7">
              <w:rPr>
                <w:rStyle w:val="Hyperlink"/>
                <w:rFonts w:cs="Times New Roman"/>
                <w:noProof/>
              </w:rPr>
              <w:t>1.5 Project Objectives</w:t>
            </w:r>
            <w:r>
              <w:rPr>
                <w:noProof/>
              </w:rPr>
              <w:tab/>
            </w:r>
            <w:r>
              <w:rPr>
                <w:noProof/>
              </w:rPr>
              <w:fldChar w:fldCharType="begin"/>
            </w:r>
            <w:r>
              <w:rPr>
                <w:noProof/>
              </w:rPr>
              <w:instrText xml:space="preserve"> PAGEREF _Toc122315541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2" w:history="1">
            <w:r w:rsidRPr="003241E7">
              <w:rPr>
                <w:rStyle w:val="Hyperlink"/>
                <w:rFonts w:cs="Times New Roman"/>
                <w:noProof/>
              </w:rPr>
              <w:t>1.6 Resources</w:t>
            </w:r>
            <w:r>
              <w:rPr>
                <w:noProof/>
              </w:rPr>
              <w:tab/>
            </w:r>
            <w:r>
              <w:rPr>
                <w:noProof/>
              </w:rPr>
              <w:fldChar w:fldCharType="begin"/>
            </w:r>
            <w:r>
              <w:rPr>
                <w:noProof/>
              </w:rPr>
              <w:instrText xml:space="preserve"> PAGEREF _Toc122315542 \h </w:instrText>
            </w:r>
            <w:r>
              <w:rPr>
                <w:noProof/>
              </w:rPr>
            </w:r>
            <w:r>
              <w:rPr>
                <w:noProof/>
              </w:rPr>
              <w:fldChar w:fldCharType="separate"/>
            </w:r>
            <w:r>
              <w:rPr>
                <w:noProof/>
              </w:rPr>
              <w:t>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3" w:history="1">
            <w:r w:rsidRPr="003241E7">
              <w:rPr>
                <w:rStyle w:val="Hyperlink"/>
                <w:rFonts w:cs="Times New Roman"/>
                <w:noProof/>
              </w:rPr>
              <w:t>1.7 Challenges</w:t>
            </w:r>
            <w:r>
              <w:rPr>
                <w:noProof/>
              </w:rPr>
              <w:tab/>
            </w:r>
            <w:r>
              <w:rPr>
                <w:noProof/>
              </w:rPr>
              <w:fldChar w:fldCharType="begin"/>
            </w:r>
            <w:r>
              <w:rPr>
                <w:noProof/>
              </w:rPr>
              <w:instrText xml:space="preserve"> PAGEREF _Toc122315543 \h </w:instrText>
            </w:r>
            <w:r>
              <w:rPr>
                <w:noProof/>
              </w:rPr>
            </w:r>
            <w:r>
              <w:rPr>
                <w:noProof/>
              </w:rPr>
              <w:fldChar w:fldCharType="separate"/>
            </w:r>
            <w:r>
              <w:rPr>
                <w:noProof/>
              </w:rPr>
              <w:t>10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4" w:history="1">
            <w:r w:rsidRPr="003241E7">
              <w:rPr>
                <w:rStyle w:val="Hyperlink"/>
                <w:rFonts w:cs="Times New Roman"/>
                <w:noProof/>
              </w:rPr>
              <w:t>1.8 Work schedule</w:t>
            </w:r>
            <w:r>
              <w:rPr>
                <w:noProof/>
              </w:rPr>
              <w:tab/>
            </w:r>
            <w:r>
              <w:rPr>
                <w:noProof/>
              </w:rPr>
              <w:fldChar w:fldCharType="begin"/>
            </w:r>
            <w:r>
              <w:rPr>
                <w:noProof/>
              </w:rPr>
              <w:instrText xml:space="preserve"> PAGEREF _Toc122315544 \h </w:instrText>
            </w:r>
            <w:r>
              <w:rPr>
                <w:noProof/>
              </w:rPr>
            </w:r>
            <w:r>
              <w:rPr>
                <w:noProof/>
              </w:rPr>
              <w:fldChar w:fldCharType="separate"/>
            </w:r>
            <w:r>
              <w:rPr>
                <w:noProof/>
              </w:rPr>
              <w:t>10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5" w:history="1">
            <w:r w:rsidRPr="003241E7">
              <w:rPr>
                <w:rStyle w:val="Hyperlink"/>
                <w:rFonts w:cs="Times New Roman"/>
                <w:noProof/>
              </w:rPr>
              <w:t>1.9 Budget</w:t>
            </w:r>
            <w:r>
              <w:rPr>
                <w:noProof/>
              </w:rPr>
              <w:tab/>
            </w:r>
            <w:r>
              <w:rPr>
                <w:noProof/>
              </w:rPr>
              <w:fldChar w:fldCharType="begin"/>
            </w:r>
            <w:r>
              <w:rPr>
                <w:noProof/>
              </w:rPr>
              <w:instrText xml:space="preserve"> PAGEREF _Toc122315545 \h </w:instrText>
            </w:r>
            <w:r>
              <w:rPr>
                <w:noProof/>
              </w:rPr>
            </w:r>
            <w:r>
              <w:rPr>
                <w:noProof/>
              </w:rPr>
              <w:fldChar w:fldCharType="separate"/>
            </w:r>
            <w:r>
              <w:rPr>
                <w:noProof/>
              </w:rPr>
              <w:t>10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6" w:history="1">
            <w:r w:rsidRPr="003241E7">
              <w:rPr>
                <w:rStyle w:val="Hyperlink"/>
                <w:rFonts w:cs="Times New Roman"/>
                <w:noProof/>
              </w:rPr>
              <w:t>1.10 Future improvement</w:t>
            </w:r>
            <w:r>
              <w:rPr>
                <w:noProof/>
              </w:rPr>
              <w:tab/>
            </w:r>
            <w:r>
              <w:rPr>
                <w:noProof/>
              </w:rPr>
              <w:fldChar w:fldCharType="begin"/>
            </w:r>
            <w:r>
              <w:rPr>
                <w:noProof/>
              </w:rPr>
              <w:instrText xml:space="preserve"> PAGEREF _Toc122315546 \h </w:instrText>
            </w:r>
            <w:r>
              <w:rPr>
                <w:noProof/>
              </w:rPr>
            </w:r>
            <w:r>
              <w:rPr>
                <w:noProof/>
              </w:rPr>
              <w:fldChar w:fldCharType="separate"/>
            </w:r>
            <w:r>
              <w:rPr>
                <w:noProof/>
              </w:rPr>
              <w:t>10</w:t>
            </w:r>
            <w:r>
              <w:rPr>
                <w:noProof/>
              </w:rPr>
              <w:fldChar w:fldCharType="end"/>
            </w:r>
          </w:hyperlink>
        </w:p>
        <w:p w:rsidR="00790405" w:rsidRDefault="00790405">
          <w:pPr>
            <w:pStyle w:val="TOC1"/>
            <w:rPr>
              <w:rFonts w:asciiTheme="minorHAnsi" w:eastAsiaTheme="minorEastAsia" w:hAnsiTheme="minorHAnsi" w:cstheme="minorBidi"/>
              <w:noProof/>
              <w:color w:val="auto"/>
              <w:sz w:val="22"/>
            </w:rPr>
          </w:pPr>
          <w:hyperlink w:anchor="_Toc122315547" w:history="1">
            <w:r w:rsidRPr="003241E7">
              <w:rPr>
                <w:rStyle w:val="Hyperlink"/>
                <w:noProof/>
              </w:rPr>
              <w:t>2. SOFTWARE REQUIREMENTS SPECIFICATION (SRS)</w:t>
            </w:r>
            <w:r>
              <w:rPr>
                <w:noProof/>
              </w:rPr>
              <w:tab/>
            </w:r>
            <w:r>
              <w:rPr>
                <w:noProof/>
              </w:rPr>
              <w:fldChar w:fldCharType="begin"/>
            </w:r>
            <w:r>
              <w:rPr>
                <w:noProof/>
              </w:rPr>
              <w:instrText xml:space="preserve"> PAGEREF _Toc122315547 \h </w:instrText>
            </w:r>
            <w:r>
              <w:rPr>
                <w:noProof/>
              </w:rPr>
            </w:r>
            <w:r>
              <w:rPr>
                <w:noProof/>
              </w:rPr>
              <w:fldChar w:fldCharType="separate"/>
            </w:r>
            <w:r>
              <w:rPr>
                <w:noProof/>
              </w:rPr>
              <w:t>11</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48" w:history="1">
            <w:r w:rsidRPr="003241E7">
              <w:rPr>
                <w:rStyle w:val="Hyperlink"/>
                <w:rFonts w:cs="Times New Roman"/>
                <w:noProof/>
              </w:rPr>
              <w:t>Overview</w:t>
            </w:r>
            <w:r>
              <w:rPr>
                <w:noProof/>
              </w:rPr>
              <w:tab/>
            </w:r>
            <w:r>
              <w:rPr>
                <w:noProof/>
              </w:rPr>
              <w:fldChar w:fldCharType="begin"/>
            </w:r>
            <w:r>
              <w:rPr>
                <w:noProof/>
              </w:rPr>
              <w:instrText xml:space="preserve"> PAGEREF _Toc122315548 \h </w:instrText>
            </w:r>
            <w:r>
              <w:rPr>
                <w:noProof/>
              </w:rPr>
            </w:r>
            <w:r>
              <w:rPr>
                <w:noProof/>
              </w:rPr>
              <w:fldChar w:fldCharType="separate"/>
            </w:r>
            <w:r>
              <w:rPr>
                <w:noProof/>
              </w:rPr>
              <w:t>11</w:t>
            </w:r>
            <w:r>
              <w:rPr>
                <w:noProof/>
              </w:rPr>
              <w:fldChar w:fldCharType="end"/>
            </w:r>
          </w:hyperlink>
        </w:p>
        <w:p w:rsidR="00790405" w:rsidRDefault="00790405">
          <w:pPr>
            <w:pStyle w:val="TOC1"/>
            <w:rPr>
              <w:rFonts w:asciiTheme="minorHAnsi" w:eastAsiaTheme="minorEastAsia" w:hAnsiTheme="minorHAnsi" w:cstheme="minorBidi"/>
              <w:noProof/>
              <w:color w:val="auto"/>
              <w:sz w:val="22"/>
            </w:rPr>
          </w:pPr>
          <w:hyperlink w:anchor="_Toc122315549" w:history="1">
            <w:r w:rsidRPr="003241E7">
              <w:rPr>
                <w:rStyle w:val="Hyperlink"/>
                <w:noProof/>
              </w:rPr>
              <w:t>2.1. Introduction</w:t>
            </w:r>
            <w:r>
              <w:rPr>
                <w:noProof/>
              </w:rPr>
              <w:tab/>
            </w:r>
            <w:r>
              <w:rPr>
                <w:noProof/>
              </w:rPr>
              <w:fldChar w:fldCharType="begin"/>
            </w:r>
            <w:r>
              <w:rPr>
                <w:noProof/>
              </w:rPr>
              <w:instrText xml:space="preserve"> PAGEREF _Toc122315549 \h </w:instrText>
            </w:r>
            <w:r>
              <w:rPr>
                <w:noProof/>
              </w:rPr>
            </w:r>
            <w:r>
              <w:rPr>
                <w:noProof/>
              </w:rPr>
              <w:fldChar w:fldCharType="separate"/>
            </w:r>
            <w:r>
              <w:rPr>
                <w:noProof/>
              </w:rPr>
              <w:t>11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0" w:history="1">
            <w:r w:rsidRPr="003241E7">
              <w:rPr>
                <w:rStyle w:val="Hyperlink"/>
                <w:rFonts w:cs="Times New Roman"/>
                <w:noProof/>
              </w:rPr>
              <w:t>2.1.1 Purpose</w:t>
            </w:r>
            <w:r>
              <w:rPr>
                <w:noProof/>
              </w:rPr>
              <w:tab/>
            </w:r>
            <w:r>
              <w:rPr>
                <w:noProof/>
              </w:rPr>
              <w:fldChar w:fldCharType="begin"/>
            </w:r>
            <w:r>
              <w:rPr>
                <w:noProof/>
              </w:rPr>
              <w:instrText xml:space="preserve"> PAGEREF _Toc122315550 \h </w:instrText>
            </w:r>
            <w:r>
              <w:rPr>
                <w:noProof/>
              </w:rPr>
            </w:r>
            <w:r>
              <w:rPr>
                <w:noProof/>
              </w:rPr>
              <w:fldChar w:fldCharType="separate"/>
            </w:r>
            <w:r>
              <w:rPr>
                <w:noProof/>
              </w:rPr>
              <w:t>11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1" w:history="1">
            <w:r w:rsidRPr="003241E7">
              <w:rPr>
                <w:rStyle w:val="Hyperlink"/>
                <w:rFonts w:cs="Times New Roman"/>
                <w:noProof/>
              </w:rPr>
              <w:t>2.1.2 Document Conventions</w:t>
            </w:r>
            <w:r>
              <w:rPr>
                <w:noProof/>
              </w:rPr>
              <w:tab/>
            </w:r>
            <w:r>
              <w:rPr>
                <w:noProof/>
              </w:rPr>
              <w:fldChar w:fldCharType="begin"/>
            </w:r>
            <w:r>
              <w:rPr>
                <w:noProof/>
              </w:rPr>
              <w:instrText xml:space="preserve"> PAGEREF _Toc122315551 \h </w:instrText>
            </w:r>
            <w:r>
              <w:rPr>
                <w:noProof/>
              </w:rPr>
            </w:r>
            <w:r>
              <w:rPr>
                <w:noProof/>
              </w:rPr>
              <w:fldChar w:fldCharType="separate"/>
            </w:r>
            <w:r>
              <w:rPr>
                <w:noProof/>
              </w:rPr>
              <w:t>11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2" w:history="1">
            <w:r w:rsidRPr="003241E7">
              <w:rPr>
                <w:rStyle w:val="Hyperlink"/>
                <w:rFonts w:cs="Times New Roman"/>
                <w:noProof/>
              </w:rPr>
              <w:t>2.1.3 Intended Audience and Reading Suggestions</w:t>
            </w:r>
            <w:r>
              <w:rPr>
                <w:noProof/>
              </w:rPr>
              <w:tab/>
            </w:r>
            <w:r>
              <w:rPr>
                <w:noProof/>
              </w:rPr>
              <w:fldChar w:fldCharType="begin"/>
            </w:r>
            <w:r>
              <w:rPr>
                <w:noProof/>
              </w:rPr>
              <w:instrText xml:space="preserve"> PAGEREF _Toc122315552 \h </w:instrText>
            </w:r>
            <w:r>
              <w:rPr>
                <w:noProof/>
              </w:rPr>
            </w:r>
            <w:r>
              <w:rPr>
                <w:noProof/>
              </w:rPr>
              <w:fldChar w:fldCharType="separate"/>
            </w:r>
            <w:r>
              <w:rPr>
                <w:noProof/>
              </w:rPr>
              <w:t>11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3" w:history="1">
            <w:r w:rsidRPr="003241E7">
              <w:rPr>
                <w:rStyle w:val="Hyperlink"/>
                <w:rFonts w:cs="Times New Roman"/>
                <w:noProof/>
              </w:rPr>
              <w:t>2.1.4 Project Scope</w:t>
            </w:r>
            <w:r>
              <w:rPr>
                <w:noProof/>
              </w:rPr>
              <w:tab/>
            </w:r>
            <w:r>
              <w:rPr>
                <w:noProof/>
              </w:rPr>
              <w:fldChar w:fldCharType="begin"/>
            </w:r>
            <w:r>
              <w:rPr>
                <w:noProof/>
              </w:rPr>
              <w:instrText xml:space="preserve"> PAGEREF _Toc122315553 \h </w:instrText>
            </w:r>
            <w:r>
              <w:rPr>
                <w:noProof/>
              </w:rPr>
            </w:r>
            <w:r>
              <w:rPr>
                <w:noProof/>
              </w:rPr>
              <w:fldChar w:fldCharType="separate"/>
            </w:r>
            <w:r>
              <w:rPr>
                <w:noProof/>
              </w:rPr>
              <w:t>12</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4" w:history="1">
            <w:r w:rsidRPr="003241E7">
              <w:rPr>
                <w:rStyle w:val="Hyperlink"/>
                <w:rFonts w:cs="Times New Roman"/>
                <w:noProof/>
              </w:rPr>
              <w:t>2.1.5 User and Literature Survey</w:t>
            </w:r>
            <w:r>
              <w:rPr>
                <w:noProof/>
              </w:rPr>
              <w:tab/>
            </w:r>
            <w:r>
              <w:rPr>
                <w:noProof/>
              </w:rPr>
              <w:fldChar w:fldCharType="begin"/>
            </w:r>
            <w:r>
              <w:rPr>
                <w:noProof/>
              </w:rPr>
              <w:instrText xml:space="preserve"> PAGEREF _Toc122315554 \h </w:instrText>
            </w:r>
            <w:r>
              <w:rPr>
                <w:noProof/>
              </w:rPr>
            </w:r>
            <w:r>
              <w:rPr>
                <w:noProof/>
              </w:rPr>
              <w:fldChar w:fldCharType="separate"/>
            </w:r>
            <w:r>
              <w:rPr>
                <w:noProof/>
              </w:rPr>
              <w:t>12</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55" w:history="1">
            <w:r w:rsidRPr="003241E7">
              <w:rPr>
                <w:rStyle w:val="Hyperlink"/>
                <w:rFonts w:cs="Times New Roman"/>
                <w:noProof/>
              </w:rPr>
              <w:t>2.2 Overall Description</w:t>
            </w:r>
            <w:r>
              <w:rPr>
                <w:noProof/>
              </w:rPr>
              <w:tab/>
            </w:r>
            <w:r>
              <w:rPr>
                <w:noProof/>
              </w:rPr>
              <w:fldChar w:fldCharType="begin"/>
            </w:r>
            <w:r>
              <w:rPr>
                <w:noProof/>
              </w:rPr>
              <w:instrText xml:space="preserve"> PAGEREF _Toc122315555 \h </w:instrText>
            </w:r>
            <w:r>
              <w:rPr>
                <w:noProof/>
              </w:rPr>
            </w:r>
            <w:r>
              <w:rPr>
                <w:noProof/>
              </w:rPr>
              <w:fldChar w:fldCharType="separate"/>
            </w:r>
            <w:r>
              <w:rPr>
                <w:noProof/>
              </w:rPr>
              <w:t>12</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6" w:history="1">
            <w:r w:rsidRPr="003241E7">
              <w:rPr>
                <w:rStyle w:val="Hyperlink"/>
                <w:rFonts w:cs="Times New Roman"/>
                <w:noProof/>
              </w:rPr>
              <w:t>2.2.1 Product Perspective</w:t>
            </w:r>
            <w:r>
              <w:rPr>
                <w:noProof/>
              </w:rPr>
              <w:tab/>
            </w:r>
            <w:r>
              <w:rPr>
                <w:noProof/>
              </w:rPr>
              <w:fldChar w:fldCharType="begin"/>
            </w:r>
            <w:r>
              <w:rPr>
                <w:noProof/>
              </w:rPr>
              <w:instrText xml:space="preserve"> PAGEREF _Toc122315556 \h </w:instrText>
            </w:r>
            <w:r>
              <w:rPr>
                <w:noProof/>
              </w:rPr>
            </w:r>
            <w:r>
              <w:rPr>
                <w:noProof/>
              </w:rPr>
              <w:fldChar w:fldCharType="separate"/>
            </w:r>
            <w:r>
              <w:rPr>
                <w:noProof/>
              </w:rPr>
              <w:t>12</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7" w:history="1">
            <w:r w:rsidRPr="003241E7">
              <w:rPr>
                <w:rStyle w:val="Hyperlink"/>
                <w:rFonts w:cs="Times New Roman"/>
                <w:noProof/>
              </w:rPr>
              <w:t>2.2.2 Product Features</w:t>
            </w:r>
            <w:r>
              <w:rPr>
                <w:noProof/>
              </w:rPr>
              <w:tab/>
            </w:r>
            <w:r>
              <w:rPr>
                <w:noProof/>
              </w:rPr>
              <w:fldChar w:fldCharType="begin"/>
            </w:r>
            <w:r>
              <w:rPr>
                <w:noProof/>
              </w:rPr>
              <w:instrText xml:space="preserve"> PAGEREF _Toc122315557 \h </w:instrText>
            </w:r>
            <w:r>
              <w:rPr>
                <w:noProof/>
              </w:rPr>
            </w:r>
            <w:r>
              <w:rPr>
                <w:noProof/>
              </w:rPr>
              <w:fldChar w:fldCharType="separate"/>
            </w:r>
            <w:r>
              <w:rPr>
                <w:noProof/>
              </w:rPr>
              <w:t>12</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8" w:history="1">
            <w:r w:rsidRPr="003241E7">
              <w:rPr>
                <w:rStyle w:val="Hyperlink"/>
                <w:rFonts w:cs="Times New Roman"/>
                <w:noProof/>
              </w:rPr>
              <w:t>2.2.3 User Objectives</w:t>
            </w:r>
            <w:r>
              <w:rPr>
                <w:noProof/>
              </w:rPr>
              <w:tab/>
            </w:r>
            <w:r>
              <w:rPr>
                <w:noProof/>
              </w:rPr>
              <w:fldChar w:fldCharType="begin"/>
            </w:r>
            <w:r>
              <w:rPr>
                <w:noProof/>
              </w:rPr>
              <w:instrText xml:space="preserve"> PAGEREF _Toc122315558 \h </w:instrText>
            </w:r>
            <w:r>
              <w:rPr>
                <w:noProof/>
              </w:rPr>
            </w:r>
            <w:r>
              <w:rPr>
                <w:noProof/>
              </w:rPr>
              <w:fldChar w:fldCharType="separate"/>
            </w:r>
            <w:r>
              <w:rPr>
                <w:noProof/>
              </w:rPr>
              <w:t>13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59" w:history="1">
            <w:r w:rsidRPr="003241E7">
              <w:rPr>
                <w:rStyle w:val="Hyperlink"/>
                <w:rFonts w:cs="Times New Roman"/>
                <w:noProof/>
              </w:rPr>
              <w:t>2.2.4 Operating Environment</w:t>
            </w:r>
            <w:r>
              <w:rPr>
                <w:noProof/>
              </w:rPr>
              <w:tab/>
            </w:r>
            <w:r>
              <w:rPr>
                <w:noProof/>
              </w:rPr>
              <w:fldChar w:fldCharType="begin"/>
            </w:r>
            <w:r>
              <w:rPr>
                <w:noProof/>
              </w:rPr>
              <w:instrText xml:space="preserve"> PAGEREF _Toc122315559 \h </w:instrText>
            </w:r>
            <w:r>
              <w:rPr>
                <w:noProof/>
              </w:rPr>
            </w:r>
            <w:r>
              <w:rPr>
                <w:noProof/>
              </w:rPr>
              <w:fldChar w:fldCharType="separate"/>
            </w:r>
            <w:r>
              <w:rPr>
                <w:noProof/>
              </w:rPr>
              <w:t>13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60" w:history="1">
            <w:r w:rsidRPr="003241E7">
              <w:rPr>
                <w:rStyle w:val="Hyperlink"/>
                <w:rFonts w:cs="Times New Roman"/>
                <w:noProof/>
              </w:rPr>
              <w:t>2.2.5 Design and Implementation Constraints</w:t>
            </w:r>
            <w:r>
              <w:rPr>
                <w:noProof/>
              </w:rPr>
              <w:tab/>
            </w:r>
            <w:r>
              <w:rPr>
                <w:noProof/>
              </w:rPr>
              <w:fldChar w:fldCharType="begin"/>
            </w:r>
            <w:r>
              <w:rPr>
                <w:noProof/>
              </w:rPr>
              <w:instrText xml:space="preserve"> PAGEREF _Toc122315560 \h </w:instrText>
            </w:r>
            <w:r>
              <w:rPr>
                <w:noProof/>
              </w:rPr>
            </w:r>
            <w:r>
              <w:rPr>
                <w:noProof/>
              </w:rPr>
              <w:fldChar w:fldCharType="separate"/>
            </w:r>
            <w:r>
              <w:rPr>
                <w:noProof/>
              </w:rPr>
              <w:t>13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61" w:history="1">
            <w:r w:rsidRPr="003241E7">
              <w:rPr>
                <w:rStyle w:val="Hyperlink"/>
                <w:rFonts w:cs="Times New Roman"/>
                <w:noProof/>
              </w:rPr>
              <w:t>2.2.6 User Documentation</w:t>
            </w:r>
            <w:r>
              <w:rPr>
                <w:noProof/>
              </w:rPr>
              <w:tab/>
            </w:r>
            <w:r>
              <w:rPr>
                <w:noProof/>
              </w:rPr>
              <w:fldChar w:fldCharType="begin"/>
            </w:r>
            <w:r>
              <w:rPr>
                <w:noProof/>
              </w:rPr>
              <w:instrText xml:space="preserve"> PAGEREF _Toc122315561 \h </w:instrText>
            </w:r>
            <w:r>
              <w:rPr>
                <w:noProof/>
              </w:rPr>
            </w:r>
            <w:r>
              <w:rPr>
                <w:noProof/>
              </w:rPr>
              <w:fldChar w:fldCharType="separate"/>
            </w:r>
            <w:r>
              <w:rPr>
                <w:noProof/>
              </w:rPr>
              <w:t>13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62" w:history="1">
            <w:r w:rsidRPr="003241E7">
              <w:rPr>
                <w:rStyle w:val="Hyperlink"/>
                <w:rFonts w:cs="Times New Roman"/>
                <w:noProof/>
              </w:rPr>
              <w:t>2.2.7 Assumptions and Dependencies</w:t>
            </w:r>
            <w:r>
              <w:rPr>
                <w:noProof/>
              </w:rPr>
              <w:tab/>
            </w:r>
            <w:r>
              <w:rPr>
                <w:noProof/>
              </w:rPr>
              <w:fldChar w:fldCharType="begin"/>
            </w:r>
            <w:r>
              <w:rPr>
                <w:noProof/>
              </w:rPr>
              <w:instrText xml:space="preserve"> PAGEREF _Toc122315562 \h </w:instrText>
            </w:r>
            <w:r>
              <w:rPr>
                <w:noProof/>
              </w:rPr>
            </w:r>
            <w:r>
              <w:rPr>
                <w:noProof/>
              </w:rPr>
              <w:fldChar w:fldCharType="separate"/>
            </w:r>
            <w:r>
              <w:rPr>
                <w:noProof/>
              </w:rPr>
              <w:t>13</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63" w:history="1">
            <w:r w:rsidRPr="003241E7">
              <w:rPr>
                <w:rStyle w:val="Hyperlink"/>
                <w:rFonts w:cs="Times New Roman"/>
                <w:noProof/>
              </w:rPr>
              <w:t>2.2.7.1 External dependencies</w:t>
            </w:r>
            <w:r>
              <w:rPr>
                <w:noProof/>
              </w:rPr>
              <w:tab/>
            </w:r>
            <w:r>
              <w:rPr>
                <w:noProof/>
              </w:rPr>
              <w:fldChar w:fldCharType="begin"/>
            </w:r>
            <w:r>
              <w:rPr>
                <w:noProof/>
              </w:rPr>
              <w:instrText xml:space="preserve"> PAGEREF _Toc122315563 \h </w:instrText>
            </w:r>
            <w:r>
              <w:rPr>
                <w:noProof/>
              </w:rPr>
            </w:r>
            <w:r>
              <w:rPr>
                <w:noProof/>
              </w:rPr>
              <w:fldChar w:fldCharType="separate"/>
            </w:r>
            <w:r>
              <w:rPr>
                <w:noProof/>
              </w:rPr>
              <w:t>14</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64" w:history="1">
            <w:r w:rsidRPr="003241E7">
              <w:rPr>
                <w:rStyle w:val="Hyperlink"/>
                <w:rFonts w:cs="Times New Roman"/>
                <w:noProof/>
              </w:rPr>
              <w:t>2.2.8 User Constraints</w:t>
            </w:r>
            <w:r>
              <w:rPr>
                <w:noProof/>
              </w:rPr>
              <w:tab/>
            </w:r>
            <w:r>
              <w:rPr>
                <w:noProof/>
              </w:rPr>
              <w:fldChar w:fldCharType="begin"/>
            </w:r>
            <w:r>
              <w:rPr>
                <w:noProof/>
              </w:rPr>
              <w:instrText xml:space="preserve"> PAGEREF _Toc122315564 \h </w:instrText>
            </w:r>
            <w:r>
              <w:rPr>
                <w:noProof/>
              </w:rPr>
            </w:r>
            <w:r>
              <w:rPr>
                <w:noProof/>
              </w:rPr>
              <w:fldChar w:fldCharType="separate"/>
            </w:r>
            <w:r>
              <w:rPr>
                <w:noProof/>
              </w:rPr>
              <w:t>14</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65" w:history="1">
            <w:r w:rsidRPr="003241E7">
              <w:rPr>
                <w:rStyle w:val="Hyperlink"/>
                <w:rFonts w:cs="Times New Roman"/>
                <w:noProof/>
              </w:rPr>
              <w:t>2.3. System Features</w:t>
            </w:r>
            <w:r>
              <w:rPr>
                <w:noProof/>
              </w:rPr>
              <w:tab/>
            </w:r>
            <w:r>
              <w:rPr>
                <w:noProof/>
              </w:rPr>
              <w:fldChar w:fldCharType="begin"/>
            </w:r>
            <w:r>
              <w:rPr>
                <w:noProof/>
              </w:rPr>
              <w:instrText xml:space="preserve"> PAGEREF _Toc122315565 \h </w:instrText>
            </w:r>
            <w:r>
              <w:rPr>
                <w:noProof/>
              </w:rPr>
            </w:r>
            <w:r>
              <w:rPr>
                <w:noProof/>
              </w:rPr>
              <w:fldChar w:fldCharType="separate"/>
            </w:r>
            <w:r>
              <w:rPr>
                <w:noProof/>
              </w:rPr>
              <w:t>14</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66" w:history="1">
            <w:r w:rsidRPr="003241E7">
              <w:rPr>
                <w:rStyle w:val="Hyperlink"/>
                <w:rFonts w:cs="Times New Roman"/>
                <w:noProof/>
              </w:rPr>
              <w:t>2.3.1 User registration and Authentication</w:t>
            </w:r>
            <w:r>
              <w:rPr>
                <w:noProof/>
              </w:rPr>
              <w:tab/>
            </w:r>
            <w:r>
              <w:rPr>
                <w:noProof/>
              </w:rPr>
              <w:fldChar w:fldCharType="begin"/>
            </w:r>
            <w:r>
              <w:rPr>
                <w:noProof/>
              </w:rPr>
              <w:instrText xml:space="preserve"> PAGEREF _Toc122315566 \h </w:instrText>
            </w:r>
            <w:r>
              <w:rPr>
                <w:noProof/>
              </w:rPr>
            </w:r>
            <w:r>
              <w:rPr>
                <w:noProof/>
              </w:rPr>
              <w:fldChar w:fldCharType="separate"/>
            </w:r>
            <w:r>
              <w:rPr>
                <w:noProof/>
              </w:rPr>
              <w:t>14</w:t>
            </w:r>
            <w:r>
              <w:rPr>
                <w:noProof/>
              </w:rPr>
              <w:fldChar w:fldCharType="end"/>
            </w:r>
          </w:hyperlink>
        </w:p>
        <w:p w:rsidR="00790405" w:rsidRDefault="00790405">
          <w:pPr>
            <w:pStyle w:val="TOC4"/>
            <w:tabs>
              <w:tab w:val="left" w:pos="1760"/>
            </w:tabs>
            <w:rPr>
              <w:rFonts w:asciiTheme="minorHAnsi" w:eastAsiaTheme="minorEastAsia" w:hAnsiTheme="minorHAnsi" w:cstheme="minorBidi"/>
              <w:i w:val="0"/>
              <w:noProof/>
              <w:color w:val="auto"/>
            </w:rPr>
          </w:pPr>
          <w:hyperlink w:anchor="_Toc122315567" w:history="1">
            <w:r w:rsidRPr="003241E7">
              <w:rPr>
                <w:rStyle w:val="Hyperlink"/>
                <w:rFonts w:cs="Times New Roman"/>
                <w:noProof/>
              </w:rPr>
              <w:t>2.3.1.1</w:t>
            </w:r>
            <w:r>
              <w:rPr>
                <w:rFonts w:asciiTheme="minorHAnsi" w:eastAsiaTheme="minorEastAsia" w:hAnsiTheme="minorHAnsi" w:cstheme="minorBidi"/>
                <w:i w:val="0"/>
                <w:noProof/>
                <w:color w:val="auto"/>
              </w:rPr>
              <w:tab/>
            </w:r>
            <w:r w:rsidRPr="003241E7">
              <w:rPr>
                <w:rStyle w:val="Hyperlink"/>
                <w:rFonts w:cs="Times New Roman"/>
                <w:noProof/>
              </w:rPr>
              <w:t>Description and Priority</w:t>
            </w:r>
            <w:r>
              <w:rPr>
                <w:noProof/>
              </w:rPr>
              <w:tab/>
            </w:r>
            <w:r>
              <w:rPr>
                <w:noProof/>
              </w:rPr>
              <w:fldChar w:fldCharType="begin"/>
            </w:r>
            <w:r>
              <w:rPr>
                <w:noProof/>
              </w:rPr>
              <w:instrText xml:space="preserve"> PAGEREF _Toc122315567 \h </w:instrText>
            </w:r>
            <w:r>
              <w:rPr>
                <w:noProof/>
              </w:rPr>
            </w:r>
            <w:r>
              <w:rPr>
                <w:noProof/>
              </w:rPr>
              <w:fldChar w:fldCharType="separate"/>
            </w:r>
            <w:r>
              <w:rPr>
                <w:noProof/>
              </w:rPr>
              <w:t>14</w:t>
            </w:r>
            <w:r>
              <w:rPr>
                <w:noProof/>
              </w:rPr>
              <w:fldChar w:fldCharType="end"/>
            </w:r>
          </w:hyperlink>
        </w:p>
        <w:p w:rsidR="00790405" w:rsidRDefault="00790405">
          <w:pPr>
            <w:pStyle w:val="TOC4"/>
            <w:tabs>
              <w:tab w:val="left" w:pos="1760"/>
            </w:tabs>
            <w:rPr>
              <w:rFonts w:asciiTheme="minorHAnsi" w:eastAsiaTheme="minorEastAsia" w:hAnsiTheme="minorHAnsi" w:cstheme="minorBidi"/>
              <w:i w:val="0"/>
              <w:noProof/>
              <w:color w:val="auto"/>
            </w:rPr>
          </w:pPr>
          <w:hyperlink w:anchor="_Toc122315568" w:history="1">
            <w:r w:rsidRPr="003241E7">
              <w:rPr>
                <w:rStyle w:val="Hyperlink"/>
                <w:rFonts w:eastAsia="SimSun" w:cs="Times New Roman"/>
                <w:noProof/>
              </w:rPr>
              <w:t>2.3.1.2</w:t>
            </w:r>
            <w:r>
              <w:rPr>
                <w:rFonts w:asciiTheme="minorHAnsi" w:eastAsiaTheme="minorEastAsia" w:hAnsiTheme="minorHAnsi" w:cstheme="minorBidi"/>
                <w:i w:val="0"/>
                <w:noProof/>
                <w:color w:val="auto"/>
              </w:rPr>
              <w:tab/>
            </w:r>
            <w:r w:rsidRPr="003241E7">
              <w:rPr>
                <w:rStyle w:val="Hyperlink"/>
                <w:rFonts w:eastAsia="SimSun" w:cs="Times New Roman"/>
                <w:noProof/>
              </w:rPr>
              <w:t>Stimulus/Response</w:t>
            </w:r>
            <w:r>
              <w:rPr>
                <w:noProof/>
              </w:rPr>
              <w:tab/>
            </w:r>
            <w:r>
              <w:rPr>
                <w:noProof/>
              </w:rPr>
              <w:fldChar w:fldCharType="begin"/>
            </w:r>
            <w:r>
              <w:rPr>
                <w:noProof/>
              </w:rPr>
              <w:instrText xml:space="preserve"> PAGEREF _Toc122315568 \h </w:instrText>
            </w:r>
            <w:r>
              <w:rPr>
                <w:noProof/>
              </w:rPr>
            </w:r>
            <w:r>
              <w:rPr>
                <w:noProof/>
              </w:rPr>
              <w:fldChar w:fldCharType="separate"/>
            </w:r>
            <w:r>
              <w:rPr>
                <w:noProof/>
              </w:rPr>
              <w:t>14</w:t>
            </w:r>
            <w:r>
              <w:rPr>
                <w:noProof/>
              </w:rPr>
              <w:fldChar w:fldCharType="end"/>
            </w:r>
          </w:hyperlink>
        </w:p>
        <w:p w:rsidR="00790405" w:rsidRDefault="00790405">
          <w:pPr>
            <w:pStyle w:val="TOC4"/>
            <w:tabs>
              <w:tab w:val="left" w:pos="1760"/>
            </w:tabs>
            <w:rPr>
              <w:rFonts w:asciiTheme="minorHAnsi" w:eastAsiaTheme="minorEastAsia" w:hAnsiTheme="minorHAnsi" w:cstheme="minorBidi"/>
              <w:i w:val="0"/>
              <w:noProof/>
              <w:color w:val="auto"/>
            </w:rPr>
          </w:pPr>
          <w:hyperlink w:anchor="_Toc122315569" w:history="1">
            <w:r w:rsidRPr="003241E7">
              <w:rPr>
                <w:rStyle w:val="Hyperlink"/>
                <w:rFonts w:cs="Times New Roman"/>
                <w:noProof/>
              </w:rPr>
              <w:t>2.3.1.3</w:t>
            </w:r>
            <w:r>
              <w:rPr>
                <w:rFonts w:asciiTheme="minorHAnsi" w:eastAsiaTheme="minorEastAsia" w:hAnsiTheme="minorHAnsi" w:cstheme="minorBidi"/>
                <w:i w:val="0"/>
                <w:noProof/>
                <w:color w:val="auto"/>
              </w:rPr>
              <w:tab/>
            </w:r>
            <w:r w:rsidRPr="003241E7">
              <w:rPr>
                <w:rStyle w:val="Hyperlink"/>
                <w:rFonts w:cs="Times New Roman"/>
                <w:noProof/>
              </w:rPr>
              <w:t>Functional Requirements</w:t>
            </w:r>
            <w:r>
              <w:rPr>
                <w:noProof/>
              </w:rPr>
              <w:tab/>
            </w:r>
            <w:r>
              <w:rPr>
                <w:noProof/>
              </w:rPr>
              <w:fldChar w:fldCharType="begin"/>
            </w:r>
            <w:r>
              <w:rPr>
                <w:noProof/>
              </w:rPr>
              <w:instrText xml:space="preserve"> PAGEREF _Toc122315569 \h </w:instrText>
            </w:r>
            <w:r>
              <w:rPr>
                <w:noProof/>
              </w:rPr>
            </w:r>
            <w:r>
              <w:rPr>
                <w:noProof/>
              </w:rPr>
              <w:fldChar w:fldCharType="separate"/>
            </w:r>
            <w:r>
              <w:rPr>
                <w:noProof/>
              </w:rPr>
              <w:t>14</w:t>
            </w:r>
            <w:r>
              <w:rPr>
                <w:noProof/>
              </w:rPr>
              <w:fldChar w:fldCharType="end"/>
            </w:r>
          </w:hyperlink>
        </w:p>
        <w:p w:rsidR="00790405" w:rsidRDefault="00790405">
          <w:pPr>
            <w:pStyle w:val="TOC4"/>
            <w:tabs>
              <w:tab w:val="left" w:pos="1760"/>
            </w:tabs>
            <w:rPr>
              <w:rFonts w:asciiTheme="minorHAnsi" w:eastAsiaTheme="minorEastAsia" w:hAnsiTheme="minorHAnsi" w:cstheme="minorBidi"/>
              <w:i w:val="0"/>
              <w:noProof/>
              <w:color w:val="auto"/>
            </w:rPr>
          </w:pPr>
          <w:hyperlink w:anchor="_Toc122315570" w:history="1">
            <w:r w:rsidRPr="003241E7">
              <w:rPr>
                <w:rStyle w:val="Hyperlink"/>
                <w:rFonts w:cs="Times New Roman"/>
                <w:noProof/>
              </w:rPr>
              <w:t>2.3.1.4</w:t>
            </w:r>
            <w:r>
              <w:rPr>
                <w:rFonts w:asciiTheme="minorHAnsi" w:eastAsiaTheme="minorEastAsia" w:hAnsiTheme="minorHAnsi" w:cstheme="minorBidi"/>
                <w:i w:val="0"/>
                <w:noProof/>
                <w:color w:val="auto"/>
              </w:rPr>
              <w:tab/>
            </w:r>
            <w:r w:rsidRPr="003241E7">
              <w:rPr>
                <w:rStyle w:val="Hyperlink"/>
                <w:rFonts w:cs="Times New Roman"/>
                <w:noProof/>
              </w:rPr>
              <w:t>Technical Issues</w:t>
            </w:r>
            <w:r>
              <w:rPr>
                <w:noProof/>
              </w:rPr>
              <w:tab/>
            </w:r>
            <w:r>
              <w:rPr>
                <w:noProof/>
              </w:rPr>
              <w:fldChar w:fldCharType="begin"/>
            </w:r>
            <w:r>
              <w:rPr>
                <w:noProof/>
              </w:rPr>
              <w:instrText xml:space="preserve"> PAGEREF _Toc122315570 \h </w:instrText>
            </w:r>
            <w:r>
              <w:rPr>
                <w:noProof/>
              </w:rPr>
            </w:r>
            <w:r>
              <w:rPr>
                <w:noProof/>
              </w:rPr>
              <w:fldChar w:fldCharType="separate"/>
            </w:r>
            <w:r>
              <w:rPr>
                <w:noProof/>
              </w:rPr>
              <w:t>14</w:t>
            </w:r>
            <w:r>
              <w:rPr>
                <w:noProof/>
              </w:rPr>
              <w:fldChar w:fldCharType="end"/>
            </w:r>
          </w:hyperlink>
        </w:p>
        <w:p w:rsidR="00790405" w:rsidRDefault="00790405">
          <w:pPr>
            <w:pStyle w:val="TOC4"/>
            <w:tabs>
              <w:tab w:val="left" w:pos="1760"/>
            </w:tabs>
            <w:rPr>
              <w:rFonts w:asciiTheme="minorHAnsi" w:eastAsiaTheme="minorEastAsia" w:hAnsiTheme="minorHAnsi" w:cstheme="minorBidi"/>
              <w:i w:val="0"/>
              <w:noProof/>
              <w:color w:val="auto"/>
            </w:rPr>
          </w:pPr>
          <w:hyperlink w:anchor="_Toc122315571" w:history="1">
            <w:r w:rsidRPr="003241E7">
              <w:rPr>
                <w:rStyle w:val="Hyperlink"/>
                <w:rFonts w:cs="Times New Roman"/>
                <w:noProof/>
              </w:rPr>
              <w:t>2.3.1.5</w:t>
            </w:r>
            <w:r>
              <w:rPr>
                <w:rFonts w:asciiTheme="minorHAnsi" w:eastAsiaTheme="minorEastAsia" w:hAnsiTheme="minorHAnsi" w:cstheme="minorBidi"/>
                <w:i w:val="0"/>
                <w:noProof/>
                <w:color w:val="auto"/>
              </w:rPr>
              <w:tab/>
            </w:r>
            <w:r w:rsidRPr="003241E7">
              <w:rPr>
                <w:rStyle w:val="Hyperlink"/>
                <w:rFonts w:cs="Times New Roman"/>
                <w:noProof/>
              </w:rPr>
              <w:t>Dependencies with other requirements</w:t>
            </w:r>
            <w:r>
              <w:rPr>
                <w:noProof/>
              </w:rPr>
              <w:tab/>
            </w:r>
            <w:r>
              <w:rPr>
                <w:noProof/>
              </w:rPr>
              <w:fldChar w:fldCharType="begin"/>
            </w:r>
            <w:r>
              <w:rPr>
                <w:noProof/>
              </w:rPr>
              <w:instrText xml:space="preserve"> PAGEREF _Toc122315571 \h </w:instrText>
            </w:r>
            <w:r>
              <w:rPr>
                <w:noProof/>
              </w:rPr>
            </w:r>
            <w:r>
              <w:rPr>
                <w:noProof/>
              </w:rPr>
              <w:fldChar w:fldCharType="separate"/>
            </w:r>
            <w:r>
              <w:rPr>
                <w:noProof/>
              </w:rPr>
              <w:t>14</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72" w:history="1">
            <w:r w:rsidRPr="003241E7">
              <w:rPr>
                <w:rStyle w:val="Hyperlink"/>
                <w:rFonts w:cs="Times New Roman"/>
                <w:noProof/>
              </w:rPr>
              <w:t>2.3.2 Selling process</w:t>
            </w:r>
            <w:r>
              <w:rPr>
                <w:noProof/>
              </w:rPr>
              <w:tab/>
            </w:r>
            <w:r>
              <w:rPr>
                <w:noProof/>
              </w:rPr>
              <w:fldChar w:fldCharType="begin"/>
            </w:r>
            <w:r>
              <w:rPr>
                <w:noProof/>
              </w:rPr>
              <w:instrText xml:space="preserve"> PAGEREF _Toc122315572 \h </w:instrText>
            </w:r>
            <w:r>
              <w:rPr>
                <w:noProof/>
              </w:rPr>
            </w:r>
            <w:r>
              <w:rPr>
                <w:noProof/>
              </w:rPr>
              <w:fldChar w:fldCharType="separate"/>
            </w:r>
            <w:r>
              <w:rPr>
                <w:noProof/>
              </w:rPr>
              <w:t>14</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73" w:history="1">
            <w:r w:rsidRPr="003241E7">
              <w:rPr>
                <w:rStyle w:val="Hyperlink"/>
                <w:rFonts w:eastAsia="Calibri" w:cs="Times New Roman"/>
                <w:noProof/>
              </w:rPr>
              <w:t>2.</w:t>
            </w:r>
            <w:r w:rsidRPr="003241E7">
              <w:rPr>
                <w:rStyle w:val="Hyperlink"/>
                <w:rFonts w:eastAsia="Times New Roman" w:cs="Times New Roman"/>
                <w:noProof/>
              </w:rPr>
              <w:t>3.2.1 Description and Priority</w:t>
            </w:r>
            <w:r>
              <w:rPr>
                <w:noProof/>
              </w:rPr>
              <w:tab/>
            </w:r>
            <w:r>
              <w:rPr>
                <w:noProof/>
              </w:rPr>
              <w:fldChar w:fldCharType="begin"/>
            </w:r>
            <w:r>
              <w:rPr>
                <w:noProof/>
              </w:rPr>
              <w:instrText xml:space="preserve"> PAGEREF _Toc122315573 \h </w:instrText>
            </w:r>
            <w:r>
              <w:rPr>
                <w:noProof/>
              </w:rPr>
            </w:r>
            <w:r>
              <w:rPr>
                <w:noProof/>
              </w:rPr>
              <w:fldChar w:fldCharType="separate"/>
            </w:r>
            <w:r>
              <w:rPr>
                <w:noProof/>
              </w:rPr>
              <w:t>14</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74" w:history="1">
            <w:r w:rsidRPr="003241E7">
              <w:rPr>
                <w:rStyle w:val="Hyperlink"/>
                <w:rFonts w:eastAsia="Calibri" w:cs="Times New Roman"/>
                <w:noProof/>
              </w:rPr>
              <w:t>2.</w:t>
            </w:r>
            <w:r w:rsidRPr="003241E7">
              <w:rPr>
                <w:rStyle w:val="Hyperlink"/>
                <w:rFonts w:eastAsia="Times New Roman" w:cs="Times New Roman"/>
                <w:noProof/>
              </w:rPr>
              <w:t>3.2.2 Stimulus/Response Sequences</w:t>
            </w:r>
            <w:r>
              <w:rPr>
                <w:noProof/>
              </w:rPr>
              <w:tab/>
            </w:r>
            <w:r>
              <w:rPr>
                <w:noProof/>
              </w:rPr>
              <w:fldChar w:fldCharType="begin"/>
            </w:r>
            <w:r>
              <w:rPr>
                <w:noProof/>
              </w:rPr>
              <w:instrText xml:space="preserve"> PAGEREF _Toc122315574 \h </w:instrText>
            </w:r>
            <w:r>
              <w:rPr>
                <w:noProof/>
              </w:rPr>
            </w:r>
            <w:r>
              <w:rPr>
                <w:noProof/>
              </w:rPr>
              <w:fldChar w:fldCharType="separate"/>
            </w:r>
            <w:r>
              <w:rPr>
                <w:noProof/>
              </w:rPr>
              <w:t>14</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75" w:history="1">
            <w:r w:rsidRPr="003241E7">
              <w:rPr>
                <w:rStyle w:val="Hyperlink"/>
                <w:rFonts w:eastAsia="Calibri" w:cs="Times New Roman"/>
                <w:noProof/>
              </w:rPr>
              <w:t>2.</w:t>
            </w:r>
            <w:r w:rsidRPr="003241E7">
              <w:rPr>
                <w:rStyle w:val="Hyperlink"/>
                <w:rFonts w:eastAsia="Times New Roman" w:cs="Times New Roman"/>
                <w:noProof/>
              </w:rPr>
              <w:t>3.2.3 Functional Requirements</w:t>
            </w:r>
            <w:r>
              <w:rPr>
                <w:noProof/>
              </w:rPr>
              <w:tab/>
            </w:r>
            <w:r>
              <w:rPr>
                <w:noProof/>
              </w:rPr>
              <w:fldChar w:fldCharType="begin"/>
            </w:r>
            <w:r>
              <w:rPr>
                <w:noProof/>
              </w:rPr>
              <w:instrText xml:space="preserve"> PAGEREF _Toc122315575 \h </w:instrText>
            </w:r>
            <w:r>
              <w:rPr>
                <w:noProof/>
              </w:rPr>
            </w:r>
            <w:r>
              <w:rPr>
                <w:noProof/>
              </w:rPr>
              <w:fldChar w:fldCharType="separate"/>
            </w:r>
            <w:r>
              <w:rPr>
                <w:noProof/>
              </w:rPr>
              <w:t>15</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76" w:history="1">
            <w:r w:rsidRPr="003241E7">
              <w:rPr>
                <w:rStyle w:val="Hyperlink"/>
                <w:rFonts w:eastAsia="Calibri" w:cs="Times New Roman"/>
                <w:noProof/>
              </w:rPr>
              <w:t>2.</w:t>
            </w:r>
            <w:r w:rsidRPr="003241E7">
              <w:rPr>
                <w:rStyle w:val="Hyperlink"/>
                <w:rFonts w:eastAsia="Times New Roman" w:cs="Times New Roman"/>
                <w:noProof/>
              </w:rPr>
              <w:t>3.2.4 Dependencies with other requirements</w:t>
            </w:r>
            <w:r>
              <w:rPr>
                <w:noProof/>
              </w:rPr>
              <w:tab/>
            </w:r>
            <w:r>
              <w:rPr>
                <w:noProof/>
              </w:rPr>
              <w:fldChar w:fldCharType="begin"/>
            </w:r>
            <w:r>
              <w:rPr>
                <w:noProof/>
              </w:rPr>
              <w:instrText xml:space="preserve"> PAGEREF _Toc122315576 \h </w:instrText>
            </w:r>
            <w:r>
              <w:rPr>
                <w:noProof/>
              </w:rPr>
            </w:r>
            <w:r>
              <w:rPr>
                <w:noProof/>
              </w:rPr>
              <w:fldChar w:fldCharType="separate"/>
            </w:r>
            <w:r>
              <w:rPr>
                <w:noProof/>
              </w:rPr>
              <w:t>15</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77" w:history="1">
            <w:r w:rsidRPr="003241E7">
              <w:rPr>
                <w:rStyle w:val="Hyperlink"/>
                <w:rFonts w:cs="Times New Roman"/>
                <w:noProof/>
              </w:rPr>
              <w:t>2.4. External Interface Requirements</w:t>
            </w:r>
            <w:r>
              <w:rPr>
                <w:noProof/>
              </w:rPr>
              <w:tab/>
            </w:r>
            <w:r>
              <w:rPr>
                <w:noProof/>
              </w:rPr>
              <w:fldChar w:fldCharType="begin"/>
            </w:r>
            <w:r>
              <w:rPr>
                <w:noProof/>
              </w:rPr>
              <w:instrText xml:space="preserve"> PAGEREF _Toc122315577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78" w:history="1">
            <w:r w:rsidRPr="003241E7">
              <w:rPr>
                <w:rStyle w:val="Hyperlink"/>
                <w:rFonts w:cs="Times New Roman"/>
                <w:noProof/>
              </w:rPr>
              <w:t>2.4.1 User Interfaces</w:t>
            </w:r>
            <w:r>
              <w:rPr>
                <w:noProof/>
              </w:rPr>
              <w:tab/>
            </w:r>
            <w:r>
              <w:rPr>
                <w:noProof/>
              </w:rPr>
              <w:fldChar w:fldCharType="begin"/>
            </w:r>
            <w:r>
              <w:rPr>
                <w:noProof/>
              </w:rPr>
              <w:instrText xml:space="preserve"> PAGEREF _Toc122315578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79" w:history="1">
            <w:r w:rsidRPr="003241E7">
              <w:rPr>
                <w:rStyle w:val="Hyperlink"/>
                <w:rFonts w:eastAsia="Times New Roman" w:cs="Times New Roman"/>
                <w:noProof/>
              </w:rPr>
              <w:t>2.4.2</w:t>
            </w:r>
            <w:r w:rsidRPr="003241E7">
              <w:rPr>
                <w:rStyle w:val="Hyperlink"/>
                <w:rFonts w:cs="Times New Roman"/>
                <w:noProof/>
              </w:rPr>
              <w:t xml:space="preserve"> </w:t>
            </w:r>
            <w:r w:rsidRPr="003241E7">
              <w:rPr>
                <w:rStyle w:val="Hyperlink"/>
                <w:rFonts w:eastAsia="Times New Roman" w:cs="Times New Roman"/>
                <w:noProof/>
              </w:rPr>
              <w:t>Hardware Interfaces</w:t>
            </w:r>
            <w:r>
              <w:rPr>
                <w:noProof/>
              </w:rPr>
              <w:tab/>
            </w:r>
            <w:r>
              <w:rPr>
                <w:noProof/>
              </w:rPr>
              <w:fldChar w:fldCharType="begin"/>
            </w:r>
            <w:r>
              <w:rPr>
                <w:noProof/>
              </w:rPr>
              <w:instrText xml:space="preserve"> PAGEREF _Toc122315579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0" w:history="1">
            <w:r w:rsidRPr="003241E7">
              <w:rPr>
                <w:rStyle w:val="Hyperlink"/>
                <w:rFonts w:eastAsia="Times New Roman" w:cs="Times New Roman"/>
                <w:noProof/>
              </w:rPr>
              <w:t>2.4.3</w:t>
            </w:r>
            <w:r w:rsidRPr="003241E7">
              <w:rPr>
                <w:rStyle w:val="Hyperlink"/>
                <w:rFonts w:cs="Times New Roman"/>
                <w:noProof/>
              </w:rPr>
              <w:t xml:space="preserve"> </w:t>
            </w:r>
            <w:r w:rsidRPr="003241E7">
              <w:rPr>
                <w:rStyle w:val="Hyperlink"/>
                <w:rFonts w:eastAsia="Times New Roman" w:cs="Times New Roman"/>
                <w:noProof/>
              </w:rPr>
              <w:t>Software Interfaces</w:t>
            </w:r>
            <w:r>
              <w:rPr>
                <w:noProof/>
              </w:rPr>
              <w:tab/>
            </w:r>
            <w:r>
              <w:rPr>
                <w:noProof/>
              </w:rPr>
              <w:fldChar w:fldCharType="begin"/>
            </w:r>
            <w:r>
              <w:rPr>
                <w:noProof/>
              </w:rPr>
              <w:instrText xml:space="preserve"> PAGEREF _Toc122315580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1" w:history="1">
            <w:r w:rsidRPr="003241E7">
              <w:rPr>
                <w:rStyle w:val="Hyperlink"/>
                <w:rFonts w:cs="Times New Roman"/>
                <w:noProof/>
              </w:rPr>
              <w:t>2</w:t>
            </w:r>
            <w:r w:rsidRPr="003241E7">
              <w:rPr>
                <w:rStyle w:val="Hyperlink"/>
                <w:rFonts w:cs="Times New Roman"/>
                <w:iCs/>
                <w:noProof/>
              </w:rPr>
              <w:t>.4.4 Communications Interfaces</w:t>
            </w:r>
            <w:r>
              <w:rPr>
                <w:noProof/>
              </w:rPr>
              <w:tab/>
            </w:r>
            <w:r>
              <w:rPr>
                <w:noProof/>
              </w:rPr>
              <w:fldChar w:fldCharType="begin"/>
            </w:r>
            <w:r>
              <w:rPr>
                <w:noProof/>
              </w:rPr>
              <w:instrText xml:space="preserve"> PAGEREF _Toc122315581 \h </w:instrText>
            </w:r>
            <w:r>
              <w:rPr>
                <w:noProof/>
              </w:rPr>
            </w:r>
            <w:r>
              <w:rPr>
                <w:noProof/>
              </w:rPr>
              <w:fldChar w:fldCharType="separate"/>
            </w:r>
            <w:r>
              <w:rPr>
                <w:noProof/>
              </w:rPr>
              <w:t>15</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82" w:history="1">
            <w:r w:rsidRPr="003241E7">
              <w:rPr>
                <w:rStyle w:val="Hyperlink"/>
                <w:rFonts w:cs="Times New Roman"/>
                <w:noProof/>
              </w:rPr>
              <w:t>2.5. Other Nonfunctional Requirements</w:t>
            </w:r>
            <w:r>
              <w:rPr>
                <w:noProof/>
              </w:rPr>
              <w:tab/>
            </w:r>
            <w:r>
              <w:rPr>
                <w:noProof/>
              </w:rPr>
              <w:fldChar w:fldCharType="begin"/>
            </w:r>
            <w:r>
              <w:rPr>
                <w:noProof/>
              </w:rPr>
              <w:instrText xml:space="preserve"> PAGEREF _Toc122315582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3" w:history="1">
            <w:r w:rsidRPr="003241E7">
              <w:rPr>
                <w:rStyle w:val="Hyperlink"/>
                <w:rFonts w:cs="Times New Roman"/>
                <w:noProof/>
              </w:rPr>
              <w:t>2.5.1 Safety Requirements</w:t>
            </w:r>
            <w:r>
              <w:rPr>
                <w:noProof/>
              </w:rPr>
              <w:tab/>
            </w:r>
            <w:r>
              <w:rPr>
                <w:noProof/>
              </w:rPr>
              <w:fldChar w:fldCharType="begin"/>
            </w:r>
            <w:r>
              <w:rPr>
                <w:noProof/>
              </w:rPr>
              <w:instrText xml:space="preserve"> PAGEREF _Toc122315583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4" w:history="1">
            <w:r w:rsidRPr="003241E7">
              <w:rPr>
                <w:rStyle w:val="Hyperlink"/>
                <w:rFonts w:cs="Times New Roman"/>
                <w:noProof/>
              </w:rPr>
              <w:t>2.5.2 Security Requirements</w:t>
            </w:r>
            <w:r>
              <w:rPr>
                <w:noProof/>
              </w:rPr>
              <w:tab/>
            </w:r>
            <w:r>
              <w:rPr>
                <w:noProof/>
              </w:rPr>
              <w:fldChar w:fldCharType="begin"/>
            </w:r>
            <w:r>
              <w:rPr>
                <w:noProof/>
              </w:rPr>
              <w:instrText xml:space="preserve"> PAGEREF _Toc122315584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5" w:history="1">
            <w:r w:rsidRPr="003241E7">
              <w:rPr>
                <w:rStyle w:val="Hyperlink"/>
                <w:rFonts w:cs="Times New Roman"/>
                <w:noProof/>
              </w:rPr>
              <w:t>2.5.3 Software Quality Attributes</w:t>
            </w:r>
            <w:r>
              <w:rPr>
                <w:noProof/>
              </w:rPr>
              <w:tab/>
            </w:r>
            <w:r>
              <w:rPr>
                <w:noProof/>
              </w:rPr>
              <w:fldChar w:fldCharType="begin"/>
            </w:r>
            <w:r>
              <w:rPr>
                <w:noProof/>
              </w:rPr>
              <w:instrText xml:space="preserve"> PAGEREF _Toc122315585 \h </w:instrText>
            </w:r>
            <w:r>
              <w:rPr>
                <w:noProof/>
              </w:rPr>
            </w:r>
            <w:r>
              <w:rPr>
                <w:noProof/>
              </w:rPr>
              <w:fldChar w:fldCharType="separate"/>
            </w:r>
            <w:r>
              <w:rPr>
                <w:noProof/>
              </w:rPr>
              <w:t>15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6" w:history="1">
            <w:r w:rsidRPr="003241E7">
              <w:rPr>
                <w:rStyle w:val="Hyperlink"/>
                <w:rFonts w:cs="Times New Roman"/>
                <w:noProof/>
              </w:rPr>
              <w:t>2.5.4 Other requirements Attributes</w:t>
            </w:r>
            <w:r>
              <w:rPr>
                <w:noProof/>
              </w:rPr>
              <w:tab/>
            </w:r>
            <w:r>
              <w:rPr>
                <w:noProof/>
              </w:rPr>
              <w:fldChar w:fldCharType="begin"/>
            </w:r>
            <w:r>
              <w:rPr>
                <w:noProof/>
              </w:rPr>
              <w:instrText xml:space="preserve"> PAGEREF _Toc122315586 \h </w:instrText>
            </w:r>
            <w:r>
              <w:rPr>
                <w:noProof/>
              </w:rPr>
            </w:r>
            <w:r>
              <w:rPr>
                <w:noProof/>
              </w:rPr>
              <w:fldChar w:fldCharType="separate"/>
            </w:r>
            <w:r>
              <w:rPr>
                <w:noProof/>
              </w:rPr>
              <w:t>16</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87" w:history="1">
            <w:r w:rsidRPr="003241E7">
              <w:rPr>
                <w:rStyle w:val="Hyperlink"/>
                <w:rFonts w:cs="Times New Roman"/>
                <w:noProof/>
              </w:rPr>
              <w:t>2.6. Preliminary Budget and Schedule</w:t>
            </w:r>
            <w:r>
              <w:rPr>
                <w:noProof/>
              </w:rPr>
              <w:tab/>
            </w:r>
            <w:r>
              <w:rPr>
                <w:noProof/>
              </w:rPr>
              <w:fldChar w:fldCharType="begin"/>
            </w:r>
            <w:r>
              <w:rPr>
                <w:noProof/>
              </w:rPr>
              <w:instrText xml:space="preserve"> PAGEREF _Toc122315587 \h </w:instrText>
            </w:r>
            <w:r>
              <w:rPr>
                <w:noProof/>
              </w:rPr>
            </w:r>
            <w:r>
              <w:rPr>
                <w:noProof/>
              </w:rPr>
              <w:fldChar w:fldCharType="separate"/>
            </w:r>
            <w:r>
              <w:rPr>
                <w:noProof/>
              </w:rPr>
              <w:t>16</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88" w:history="1">
            <w:r w:rsidRPr="003241E7">
              <w:rPr>
                <w:rStyle w:val="Hyperlink"/>
                <w:rFonts w:cs="Times New Roman"/>
                <w:noProof/>
              </w:rPr>
              <w:t>2.6.1 Schedule and budget</w:t>
            </w:r>
            <w:r>
              <w:rPr>
                <w:noProof/>
              </w:rPr>
              <w:tab/>
            </w:r>
            <w:r>
              <w:rPr>
                <w:noProof/>
              </w:rPr>
              <w:fldChar w:fldCharType="begin"/>
            </w:r>
            <w:r>
              <w:rPr>
                <w:noProof/>
              </w:rPr>
              <w:instrText xml:space="preserve"> PAGEREF _Toc122315588 \h </w:instrText>
            </w:r>
            <w:r>
              <w:rPr>
                <w:noProof/>
              </w:rPr>
            </w:r>
            <w:r>
              <w:rPr>
                <w:noProof/>
              </w:rPr>
              <w:fldChar w:fldCharType="separate"/>
            </w:r>
            <w:r>
              <w:rPr>
                <w:noProof/>
              </w:rPr>
              <w:t>16</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89" w:history="1">
            <w:r w:rsidRPr="003241E7">
              <w:rPr>
                <w:rStyle w:val="Hyperlink"/>
                <w:rFonts w:cs="Times New Roman"/>
                <w:noProof/>
              </w:rPr>
              <w:t>2.7. Other Requirements</w:t>
            </w:r>
            <w:r>
              <w:rPr>
                <w:noProof/>
              </w:rPr>
              <w:tab/>
            </w:r>
            <w:r>
              <w:rPr>
                <w:noProof/>
              </w:rPr>
              <w:fldChar w:fldCharType="begin"/>
            </w:r>
            <w:r>
              <w:rPr>
                <w:noProof/>
              </w:rPr>
              <w:instrText xml:space="preserve"> PAGEREF _Toc122315589 \h </w:instrText>
            </w:r>
            <w:r>
              <w:rPr>
                <w:noProof/>
              </w:rPr>
            </w:r>
            <w:r>
              <w:rPr>
                <w:noProof/>
              </w:rPr>
              <w:fldChar w:fldCharType="separate"/>
            </w:r>
            <w:r>
              <w:rPr>
                <w:noProof/>
              </w:rPr>
              <w:t>16</w:t>
            </w:r>
            <w:r>
              <w:rPr>
                <w:noProof/>
              </w:rPr>
              <w:fldChar w:fldCharType="end"/>
            </w:r>
          </w:hyperlink>
        </w:p>
        <w:p w:rsidR="00790405" w:rsidRDefault="00790405">
          <w:pPr>
            <w:pStyle w:val="TOC1"/>
            <w:rPr>
              <w:rFonts w:asciiTheme="minorHAnsi" w:eastAsiaTheme="minorEastAsia" w:hAnsiTheme="minorHAnsi" w:cstheme="minorBidi"/>
              <w:noProof/>
              <w:color w:val="auto"/>
              <w:sz w:val="22"/>
            </w:rPr>
          </w:pPr>
          <w:hyperlink w:anchor="_Toc122315590" w:history="1">
            <w:r w:rsidRPr="003241E7">
              <w:rPr>
                <w:rStyle w:val="Hyperlink"/>
                <w:noProof/>
              </w:rPr>
              <w:t>3. THE SYSTEM DESIGN DOCUMENT (SDD)</w:t>
            </w:r>
            <w:r>
              <w:rPr>
                <w:noProof/>
              </w:rPr>
              <w:tab/>
            </w:r>
            <w:r>
              <w:rPr>
                <w:noProof/>
              </w:rPr>
              <w:fldChar w:fldCharType="begin"/>
            </w:r>
            <w:r>
              <w:rPr>
                <w:noProof/>
              </w:rPr>
              <w:instrText xml:space="preserve"> PAGEREF _Toc122315590 \h </w:instrText>
            </w:r>
            <w:r>
              <w:rPr>
                <w:noProof/>
              </w:rPr>
            </w:r>
            <w:r>
              <w:rPr>
                <w:noProof/>
              </w:rPr>
              <w:fldChar w:fldCharType="separate"/>
            </w:r>
            <w:r>
              <w:rPr>
                <w:noProof/>
              </w:rPr>
              <w:t>17</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91" w:history="1">
            <w:r w:rsidRPr="003241E7">
              <w:rPr>
                <w:rStyle w:val="Hyperlink"/>
                <w:rFonts w:cs="Times New Roman"/>
                <w:noProof/>
              </w:rPr>
              <w:t>3.1 Introduction</w:t>
            </w:r>
            <w:r>
              <w:rPr>
                <w:noProof/>
              </w:rPr>
              <w:tab/>
            </w:r>
            <w:r>
              <w:rPr>
                <w:noProof/>
              </w:rPr>
              <w:fldChar w:fldCharType="begin"/>
            </w:r>
            <w:r>
              <w:rPr>
                <w:noProof/>
              </w:rPr>
              <w:instrText xml:space="preserve"> PAGEREF _Toc122315591 \h </w:instrText>
            </w:r>
            <w:r>
              <w:rPr>
                <w:noProof/>
              </w:rPr>
            </w:r>
            <w:r>
              <w:rPr>
                <w:noProof/>
              </w:rPr>
              <w:fldChar w:fldCharType="separate"/>
            </w:r>
            <w:r>
              <w:rPr>
                <w:noProof/>
              </w:rPr>
              <w:t>17</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92" w:history="1">
            <w:r w:rsidRPr="003241E7">
              <w:rPr>
                <w:rStyle w:val="Hyperlink"/>
                <w:rFonts w:cs="Times New Roman"/>
                <w:noProof/>
              </w:rPr>
              <w:t>3.1.1 Purpose and Scope</w:t>
            </w:r>
            <w:r>
              <w:rPr>
                <w:noProof/>
              </w:rPr>
              <w:tab/>
            </w:r>
            <w:r>
              <w:rPr>
                <w:noProof/>
              </w:rPr>
              <w:fldChar w:fldCharType="begin"/>
            </w:r>
            <w:r>
              <w:rPr>
                <w:noProof/>
              </w:rPr>
              <w:instrText xml:space="preserve"> PAGEREF _Toc122315592 \h </w:instrText>
            </w:r>
            <w:r>
              <w:rPr>
                <w:noProof/>
              </w:rPr>
            </w:r>
            <w:r>
              <w:rPr>
                <w:noProof/>
              </w:rPr>
              <w:fldChar w:fldCharType="separate"/>
            </w:r>
            <w:r>
              <w:rPr>
                <w:noProof/>
              </w:rPr>
              <w:t>17</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93" w:history="1">
            <w:r w:rsidRPr="003241E7">
              <w:rPr>
                <w:rStyle w:val="Hyperlink"/>
                <w:rFonts w:cs="Times New Roman"/>
                <w:noProof/>
              </w:rPr>
              <w:t>3.1.2 Project Executive Summary</w:t>
            </w:r>
            <w:r>
              <w:rPr>
                <w:noProof/>
              </w:rPr>
              <w:tab/>
            </w:r>
            <w:r>
              <w:rPr>
                <w:noProof/>
              </w:rPr>
              <w:fldChar w:fldCharType="begin"/>
            </w:r>
            <w:r>
              <w:rPr>
                <w:noProof/>
              </w:rPr>
              <w:instrText xml:space="preserve"> PAGEREF _Toc122315593 \h </w:instrText>
            </w:r>
            <w:r>
              <w:rPr>
                <w:noProof/>
              </w:rPr>
            </w:r>
            <w:r>
              <w:rPr>
                <w:noProof/>
              </w:rPr>
              <w:fldChar w:fldCharType="separate"/>
            </w:r>
            <w:r>
              <w:rPr>
                <w:noProof/>
              </w:rPr>
              <w:t>17</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94" w:history="1">
            <w:r w:rsidRPr="003241E7">
              <w:rPr>
                <w:rStyle w:val="Hyperlink"/>
                <w:rFonts w:cs="Times New Roman"/>
                <w:noProof/>
              </w:rPr>
              <w:t>3.1.2.1 System Overview</w:t>
            </w:r>
            <w:r>
              <w:rPr>
                <w:noProof/>
              </w:rPr>
              <w:tab/>
            </w:r>
            <w:r>
              <w:rPr>
                <w:noProof/>
              </w:rPr>
              <w:fldChar w:fldCharType="begin"/>
            </w:r>
            <w:r>
              <w:rPr>
                <w:noProof/>
              </w:rPr>
              <w:instrText xml:space="preserve"> PAGEREF _Toc122315594 \h </w:instrText>
            </w:r>
            <w:r>
              <w:rPr>
                <w:noProof/>
              </w:rPr>
            </w:r>
            <w:r>
              <w:rPr>
                <w:noProof/>
              </w:rPr>
              <w:fldChar w:fldCharType="separate"/>
            </w:r>
            <w:r>
              <w:rPr>
                <w:noProof/>
              </w:rPr>
              <w:t>17</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95" w:history="1">
            <w:r w:rsidRPr="003241E7">
              <w:rPr>
                <w:rStyle w:val="Hyperlink"/>
                <w:rFonts w:cs="Times New Roman"/>
                <w:noProof/>
              </w:rPr>
              <w:t>3.1.2.2 Design Constraints</w:t>
            </w:r>
            <w:r>
              <w:rPr>
                <w:noProof/>
              </w:rPr>
              <w:tab/>
            </w:r>
            <w:r>
              <w:rPr>
                <w:noProof/>
              </w:rPr>
              <w:fldChar w:fldCharType="begin"/>
            </w:r>
            <w:r>
              <w:rPr>
                <w:noProof/>
              </w:rPr>
              <w:instrText xml:space="preserve"> PAGEREF _Toc122315595 \h </w:instrText>
            </w:r>
            <w:r>
              <w:rPr>
                <w:noProof/>
              </w:rPr>
            </w:r>
            <w:r>
              <w:rPr>
                <w:noProof/>
              </w:rPr>
              <w:fldChar w:fldCharType="separate"/>
            </w:r>
            <w:r>
              <w:rPr>
                <w:noProof/>
              </w:rPr>
              <w:t>19</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596" w:history="1">
            <w:r w:rsidRPr="003241E7">
              <w:rPr>
                <w:rStyle w:val="Hyperlink"/>
                <w:rFonts w:cs="Times New Roman"/>
                <w:noProof/>
              </w:rPr>
              <w:t>3.1.2.3 Future Contingencies</w:t>
            </w:r>
            <w:r>
              <w:rPr>
                <w:noProof/>
              </w:rPr>
              <w:tab/>
            </w:r>
            <w:r>
              <w:rPr>
                <w:noProof/>
              </w:rPr>
              <w:fldChar w:fldCharType="begin"/>
            </w:r>
            <w:r>
              <w:rPr>
                <w:noProof/>
              </w:rPr>
              <w:instrText xml:space="preserve"> PAGEREF _Toc122315596 \h </w:instrText>
            </w:r>
            <w:r>
              <w:rPr>
                <w:noProof/>
              </w:rPr>
            </w:r>
            <w:r>
              <w:rPr>
                <w:noProof/>
              </w:rPr>
              <w:fldChar w:fldCharType="separate"/>
            </w:r>
            <w:r>
              <w:rPr>
                <w:noProof/>
              </w:rPr>
              <w:t>20</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97" w:history="1">
            <w:r w:rsidRPr="003241E7">
              <w:rPr>
                <w:rStyle w:val="Hyperlink"/>
                <w:rFonts w:cs="Times New Roman"/>
                <w:noProof/>
              </w:rPr>
              <w:t>3.1.3 Points of Contact</w:t>
            </w:r>
            <w:r>
              <w:rPr>
                <w:noProof/>
              </w:rPr>
              <w:tab/>
            </w:r>
            <w:r>
              <w:rPr>
                <w:noProof/>
              </w:rPr>
              <w:fldChar w:fldCharType="begin"/>
            </w:r>
            <w:r>
              <w:rPr>
                <w:noProof/>
              </w:rPr>
              <w:instrText xml:space="preserve"> PAGEREF _Toc122315597 \h </w:instrText>
            </w:r>
            <w:r>
              <w:rPr>
                <w:noProof/>
              </w:rPr>
            </w:r>
            <w:r>
              <w:rPr>
                <w:noProof/>
              </w:rPr>
              <w:fldChar w:fldCharType="separate"/>
            </w:r>
            <w:r>
              <w:rPr>
                <w:noProof/>
              </w:rPr>
              <w:t>20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598" w:history="1">
            <w:r w:rsidRPr="003241E7">
              <w:rPr>
                <w:rStyle w:val="Hyperlink"/>
                <w:rFonts w:cs="Times New Roman"/>
                <w:noProof/>
              </w:rPr>
              <w:t>3.2 System architecture</w:t>
            </w:r>
            <w:r>
              <w:rPr>
                <w:noProof/>
              </w:rPr>
              <w:tab/>
            </w:r>
            <w:r>
              <w:rPr>
                <w:noProof/>
              </w:rPr>
              <w:fldChar w:fldCharType="begin"/>
            </w:r>
            <w:r>
              <w:rPr>
                <w:noProof/>
              </w:rPr>
              <w:instrText xml:space="preserve"> PAGEREF _Toc122315598 \h </w:instrText>
            </w:r>
            <w:r>
              <w:rPr>
                <w:noProof/>
              </w:rPr>
            </w:r>
            <w:r>
              <w:rPr>
                <w:noProof/>
              </w:rPr>
              <w:fldChar w:fldCharType="separate"/>
            </w:r>
            <w:r>
              <w:rPr>
                <w:noProof/>
              </w:rPr>
              <w:t>20</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599" w:history="1">
            <w:r w:rsidRPr="003241E7">
              <w:rPr>
                <w:rStyle w:val="Hyperlink"/>
                <w:rFonts w:cs="Times New Roman"/>
                <w:noProof/>
              </w:rPr>
              <w:t>3.2.1 System Hardware Architecture</w:t>
            </w:r>
            <w:r>
              <w:rPr>
                <w:noProof/>
              </w:rPr>
              <w:tab/>
            </w:r>
            <w:r>
              <w:rPr>
                <w:noProof/>
              </w:rPr>
              <w:fldChar w:fldCharType="begin"/>
            </w:r>
            <w:r>
              <w:rPr>
                <w:noProof/>
              </w:rPr>
              <w:instrText xml:space="preserve"> PAGEREF _Toc122315599 \h </w:instrText>
            </w:r>
            <w:r>
              <w:rPr>
                <w:noProof/>
              </w:rPr>
            </w:r>
            <w:r>
              <w:rPr>
                <w:noProof/>
              </w:rPr>
              <w:fldChar w:fldCharType="separate"/>
            </w:r>
            <w:r>
              <w:rPr>
                <w:noProof/>
              </w:rPr>
              <w:t>20</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0" w:history="1">
            <w:r w:rsidRPr="003241E7">
              <w:rPr>
                <w:rStyle w:val="Hyperlink"/>
                <w:rFonts w:cs="Times New Roman"/>
                <w:noProof/>
              </w:rPr>
              <w:t>3.2.2 System Software Architecture</w:t>
            </w:r>
            <w:r>
              <w:rPr>
                <w:noProof/>
              </w:rPr>
              <w:tab/>
            </w:r>
            <w:r>
              <w:rPr>
                <w:noProof/>
              </w:rPr>
              <w:fldChar w:fldCharType="begin"/>
            </w:r>
            <w:r>
              <w:rPr>
                <w:noProof/>
              </w:rPr>
              <w:instrText xml:space="preserve"> PAGEREF _Toc122315600 \h </w:instrText>
            </w:r>
            <w:r>
              <w:rPr>
                <w:noProof/>
              </w:rPr>
            </w:r>
            <w:r>
              <w:rPr>
                <w:noProof/>
              </w:rPr>
              <w:fldChar w:fldCharType="separate"/>
            </w:r>
            <w:r>
              <w:rPr>
                <w:noProof/>
              </w:rPr>
              <w:t>21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1" w:history="1">
            <w:r w:rsidRPr="003241E7">
              <w:rPr>
                <w:rStyle w:val="Hyperlink"/>
                <w:rFonts w:cs="Times New Roman"/>
                <w:noProof/>
              </w:rPr>
              <w:t>3.2.3 Internal Communications Architecture</w:t>
            </w:r>
            <w:r>
              <w:rPr>
                <w:noProof/>
              </w:rPr>
              <w:tab/>
            </w:r>
            <w:r>
              <w:rPr>
                <w:noProof/>
              </w:rPr>
              <w:fldChar w:fldCharType="begin"/>
            </w:r>
            <w:r>
              <w:rPr>
                <w:noProof/>
              </w:rPr>
              <w:instrText xml:space="preserve"> PAGEREF _Toc122315601 \h </w:instrText>
            </w:r>
            <w:r>
              <w:rPr>
                <w:noProof/>
              </w:rPr>
            </w:r>
            <w:r>
              <w:rPr>
                <w:noProof/>
              </w:rPr>
              <w:fldChar w:fldCharType="separate"/>
            </w:r>
            <w:r>
              <w:rPr>
                <w:noProof/>
              </w:rPr>
              <w:t>21</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02" w:history="1">
            <w:r w:rsidRPr="003241E7">
              <w:rPr>
                <w:rStyle w:val="Hyperlink"/>
                <w:rFonts w:cs="Times New Roman"/>
                <w:noProof/>
              </w:rPr>
              <w:t>3.3 File and database design</w:t>
            </w:r>
            <w:r>
              <w:rPr>
                <w:noProof/>
              </w:rPr>
              <w:tab/>
            </w:r>
            <w:r>
              <w:rPr>
                <w:noProof/>
              </w:rPr>
              <w:fldChar w:fldCharType="begin"/>
            </w:r>
            <w:r>
              <w:rPr>
                <w:noProof/>
              </w:rPr>
              <w:instrText xml:space="preserve"> PAGEREF _Toc122315602 \h </w:instrText>
            </w:r>
            <w:r>
              <w:rPr>
                <w:noProof/>
              </w:rPr>
            </w:r>
            <w:r>
              <w:rPr>
                <w:noProof/>
              </w:rPr>
              <w:fldChar w:fldCharType="separate"/>
            </w:r>
            <w:r>
              <w:rPr>
                <w:noProof/>
              </w:rPr>
              <w:t>21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3" w:history="1">
            <w:r w:rsidRPr="003241E7">
              <w:rPr>
                <w:rStyle w:val="Hyperlink"/>
                <w:rFonts w:cs="Times New Roman"/>
                <w:noProof/>
              </w:rPr>
              <w:t>3.3.1 Database Management System Files</w:t>
            </w:r>
            <w:r>
              <w:rPr>
                <w:noProof/>
              </w:rPr>
              <w:tab/>
            </w:r>
            <w:r>
              <w:rPr>
                <w:noProof/>
              </w:rPr>
              <w:fldChar w:fldCharType="begin"/>
            </w:r>
            <w:r>
              <w:rPr>
                <w:noProof/>
              </w:rPr>
              <w:instrText xml:space="preserve"> PAGEREF _Toc122315603 \h </w:instrText>
            </w:r>
            <w:r>
              <w:rPr>
                <w:noProof/>
              </w:rPr>
            </w:r>
            <w:r>
              <w:rPr>
                <w:noProof/>
              </w:rPr>
              <w:fldChar w:fldCharType="separate"/>
            </w:r>
            <w:r>
              <w:rPr>
                <w:noProof/>
              </w:rPr>
              <w:t>21</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604" w:history="1">
            <w:r w:rsidRPr="003241E7">
              <w:rPr>
                <w:rStyle w:val="Hyperlink"/>
                <w:rFonts w:cs="Times New Roman"/>
                <w:noProof/>
              </w:rPr>
              <w:t>3.3.1.1 database design diagram</w:t>
            </w:r>
            <w:r>
              <w:rPr>
                <w:noProof/>
              </w:rPr>
              <w:tab/>
            </w:r>
            <w:r>
              <w:rPr>
                <w:noProof/>
              </w:rPr>
              <w:fldChar w:fldCharType="begin"/>
            </w:r>
            <w:r>
              <w:rPr>
                <w:noProof/>
              </w:rPr>
              <w:instrText xml:space="preserve"> PAGEREF _Toc122315604 \h </w:instrText>
            </w:r>
            <w:r>
              <w:rPr>
                <w:noProof/>
              </w:rPr>
            </w:r>
            <w:r>
              <w:rPr>
                <w:noProof/>
              </w:rPr>
              <w:fldChar w:fldCharType="separate"/>
            </w:r>
            <w:r>
              <w:rPr>
                <w:noProof/>
              </w:rPr>
              <w:t>22</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5" w:history="1">
            <w:r w:rsidRPr="003241E7">
              <w:rPr>
                <w:rStyle w:val="Hyperlink"/>
                <w:rFonts w:cs="Times New Roman"/>
                <w:noProof/>
              </w:rPr>
              <w:t>3.3.2 Non-Database Management System Files</w:t>
            </w:r>
            <w:r>
              <w:rPr>
                <w:noProof/>
              </w:rPr>
              <w:tab/>
            </w:r>
            <w:r>
              <w:rPr>
                <w:noProof/>
              </w:rPr>
              <w:fldChar w:fldCharType="begin"/>
            </w:r>
            <w:r>
              <w:rPr>
                <w:noProof/>
              </w:rPr>
              <w:instrText xml:space="preserve"> PAGEREF _Toc122315605 \h </w:instrText>
            </w:r>
            <w:r>
              <w:rPr>
                <w:noProof/>
              </w:rPr>
            </w:r>
            <w:r>
              <w:rPr>
                <w:noProof/>
              </w:rPr>
              <w:fldChar w:fldCharType="separate"/>
            </w:r>
            <w:r>
              <w:rPr>
                <w:noProof/>
              </w:rPr>
              <w:t>22</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06" w:history="1">
            <w:r w:rsidRPr="003241E7">
              <w:rPr>
                <w:rStyle w:val="Hyperlink"/>
                <w:rFonts w:cs="Times New Roman"/>
                <w:noProof/>
              </w:rPr>
              <w:t>3.4 Human Machine Interface</w:t>
            </w:r>
            <w:r>
              <w:rPr>
                <w:noProof/>
              </w:rPr>
              <w:tab/>
            </w:r>
            <w:r>
              <w:rPr>
                <w:noProof/>
              </w:rPr>
              <w:fldChar w:fldCharType="begin"/>
            </w:r>
            <w:r>
              <w:rPr>
                <w:noProof/>
              </w:rPr>
              <w:instrText xml:space="preserve"> PAGEREF _Toc122315606 \h </w:instrText>
            </w:r>
            <w:r>
              <w:rPr>
                <w:noProof/>
              </w:rPr>
            </w:r>
            <w:r>
              <w:rPr>
                <w:noProof/>
              </w:rPr>
              <w:fldChar w:fldCharType="separate"/>
            </w:r>
            <w:r>
              <w:rPr>
                <w:noProof/>
              </w:rPr>
              <w:t>23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7" w:history="1">
            <w:r w:rsidRPr="003241E7">
              <w:rPr>
                <w:rStyle w:val="Hyperlink"/>
                <w:rFonts w:cs="Times New Roman"/>
                <w:noProof/>
              </w:rPr>
              <w:t>3.4.1 Inputs</w:t>
            </w:r>
            <w:r>
              <w:rPr>
                <w:noProof/>
              </w:rPr>
              <w:tab/>
            </w:r>
            <w:r>
              <w:rPr>
                <w:noProof/>
              </w:rPr>
              <w:fldChar w:fldCharType="begin"/>
            </w:r>
            <w:r>
              <w:rPr>
                <w:noProof/>
              </w:rPr>
              <w:instrText xml:space="preserve"> PAGEREF _Toc122315607 \h </w:instrText>
            </w:r>
            <w:r>
              <w:rPr>
                <w:noProof/>
              </w:rPr>
            </w:r>
            <w:r>
              <w:rPr>
                <w:noProof/>
              </w:rPr>
              <w:fldChar w:fldCharType="separate"/>
            </w:r>
            <w:r>
              <w:rPr>
                <w:noProof/>
              </w:rPr>
              <w:t>23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08" w:history="1">
            <w:r w:rsidRPr="003241E7">
              <w:rPr>
                <w:rStyle w:val="Hyperlink"/>
                <w:rFonts w:cs="Times New Roman"/>
                <w:noProof/>
              </w:rPr>
              <w:t>3.4.2 Outputs</w:t>
            </w:r>
            <w:r>
              <w:rPr>
                <w:noProof/>
              </w:rPr>
              <w:tab/>
            </w:r>
            <w:r>
              <w:rPr>
                <w:noProof/>
              </w:rPr>
              <w:fldChar w:fldCharType="begin"/>
            </w:r>
            <w:r>
              <w:rPr>
                <w:noProof/>
              </w:rPr>
              <w:instrText xml:space="preserve"> PAGEREF _Toc122315608 \h </w:instrText>
            </w:r>
            <w:r>
              <w:rPr>
                <w:noProof/>
              </w:rPr>
            </w:r>
            <w:r>
              <w:rPr>
                <w:noProof/>
              </w:rPr>
              <w:fldChar w:fldCharType="separate"/>
            </w:r>
            <w:r>
              <w:rPr>
                <w:noProof/>
              </w:rPr>
              <w:t>23</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09" w:history="1">
            <w:r w:rsidRPr="003241E7">
              <w:rPr>
                <w:rStyle w:val="Hyperlink"/>
                <w:rFonts w:cs="Times New Roman"/>
                <w:noProof/>
              </w:rPr>
              <w:t>3.5 Detailed design</w:t>
            </w:r>
            <w:r>
              <w:rPr>
                <w:noProof/>
              </w:rPr>
              <w:tab/>
            </w:r>
            <w:r>
              <w:rPr>
                <w:noProof/>
              </w:rPr>
              <w:fldChar w:fldCharType="begin"/>
            </w:r>
            <w:r>
              <w:rPr>
                <w:noProof/>
              </w:rPr>
              <w:instrText xml:space="preserve"> PAGEREF _Toc122315609 \h </w:instrText>
            </w:r>
            <w:r>
              <w:rPr>
                <w:noProof/>
              </w:rPr>
            </w:r>
            <w:r>
              <w:rPr>
                <w:noProof/>
              </w:rPr>
              <w:fldChar w:fldCharType="separate"/>
            </w:r>
            <w:r>
              <w:rPr>
                <w:noProof/>
              </w:rPr>
              <w:t>23</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10" w:history="1">
            <w:r w:rsidRPr="003241E7">
              <w:rPr>
                <w:rStyle w:val="Hyperlink"/>
                <w:rFonts w:cs="Times New Roman"/>
                <w:noProof/>
              </w:rPr>
              <w:t>3.5.1 Hardware Detailed Design</w:t>
            </w:r>
            <w:r>
              <w:rPr>
                <w:noProof/>
              </w:rPr>
              <w:tab/>
            </w:r>
            <w:r>
              <w:rPr>
                <w:noProof/>
              </w:rPr>
              <w:fldChar w:fldCharType="begin"/>
            </w:r>
            <w:r>
              <w:rPr>
                <w:noProof/>
              </w:rPr>
              <w:instrText xml:space="preserve"> PAGEREF _Toc122315610 \h </w:instrText>
            </w:r>
            <w:r>
              <w:rPr>
                <w:noProof/>
              </w:rPr>
            </w:r>
            <w:r>
              <w:rPr>
                <w:noProof/>
              </w:rPr>
              <w:fldChar w:fldCharType="separate"/>
            </w:r>
            <w:r>
              <w:rPr>
                <w:noProof/>
              </w:rPr>
              <w:t>24</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11" w:history="1">
            <w:r w:rsidRPr="003241E7">
              <w:rPr>
                <w:rStyle w:val="Hyperlink"/>
                <w:rFonts w:cs="Times New Roman"/>
                <w:noProof/>
              </w:rPr>
              <w:t>3.5.2 Software Detailed Design</w:t>
            </w:r>
            <w:r>
              <w:rPr>
                <w:noProof/>
              </w:rPr>
              <w:tab/>
            </w:r>
            <w:r>
              <w:rPr>
                <w:noProof/>
              </w:rPr>
              <w:fldChar w:fldCharType="begin"/>
            </w:r>
            <w:r>
              <w:rPr>
                <w:noProof/>
              </w:rPr>
              <w:instrText xml:space="preserve"> PAGEREF _Toc122315611 \h </w:instrText>
            </w:r>
            <w:r>
              <w:rPr>
                <w:noProof/>
              </w:rPr>
            </w:r>
            <w:r>
              <w:rPr>
                <w:noProof/>
              </w:rPr>
              <w:fldChar w:fldCharType="separate"/>
            </w:r>
            <w:r>
              <w:rPr>
                <w:noProof/>
              </w:rPr>
              <w:t>24</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12" w:history="1">
            <w:r w:rsidRPr="003241E7">
              <w:rPr>
                <w:rStyle w:val="Hyperlink"/>
                <w:rFonts w:cs="Times New Roman"/>
                <w:noProof/>
              </w:rPr>
              <w:t>3.5.3 Activity Diagrams</w:t>
            </w:r>
            <w:r>
              <w:rPr>
                <w:noProof/>
              </w:rPr>
              <w:tab/>
            </w:r>
            <w:r>
              <w:rPr>
                <w:noProof/>
              </w:rPr>
              <w:fldChar w:fldCharType="begin"/>
            </w:r>
            <w:r>
              <w:rPr>
                <w:noProof/>
              </w:rPr>
              <w:instrText xml:space="preserve"> PAGEREF _Toc122315612 \h </w:instrText>
            </w:r>
            <w:r>
              <w:rPr>
                <w:noProof/>
              </w:rPr>
            </w:r>
            <w:r>
              <w:rPr>
                <w:noProof/>
              </w:rPr>
              <w:fldChar w:fldCharType="separate"/>
            </w:r>
            <w:r>
              <w:rPr>
                <w:noProof/>
              </w:rPr>
              <w:t>24</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613" w:history="1">
            <w:r w:rsidRPr="003241E7">
              <w:rPr>
                <w:rStyle w:val="Hyperlink"/>
                <w:rFonts w:cs="Times New Roman"/>
                <w:noProof/>
              </w:rPr>
              <w:t>3.5.3.1 login activity diagram</w:t>
            </w:r>
            <w:r>
              <w:rPr>
                <w:noProof/>
              </w:rPr>
              <w:tab/>
            </w:r>
            <w:r>
              <w:rPr>
                <w:noProof/>
              </w:rPr>
              <w:fldChar w:fldCharType="begin"/>
            </w:r>
            <w:r>
              <w:rPr>
                <w:noProof/>
              </w:rPr>
              <w:instrText xml:space="preserve"> PAGEREF _Toc122315613 \h </w:instrText>
            </w:r>
            <w:r>
              <w:rPr>
                <w:noProof/>
              </w:rPr>
            </w:r>
            <w:r>
              <w:rPr>
                <w:noProof/>
              </w:rPr>
              <w:fldChar w:fldCharType="separate"/>
            </w:r>
            <w:r>
              <w:rPr>
                <w:noProof/>
              </w:rPr>
              <w:t>25</w:t>
            </w:r>
            <w:r>
              <w:rPr>
                <w:noProof/>
              </w:rPr>
              <w:fldChar w:fldCharType="end"/>
            </w:r>
          </w:hyperlink>
        </w:p>
        <w:p w:rsidR="00790405" w:rsidRDefault="00790405">
          <w:pPr>
            <w:pStyle w:val="TOC4"/>
            <w:rPr>
              <w:rFonts w:asciiTheme="minorHAnsi" w:eastAsiaTheme="minorEastAsia" w:hAnsiTheme="minorHAnsi" w:cstheme="minorBidi"/>
              <w:i w:val="0"/>
              <w:noProof/>
              <w:color w:val="auto"/>
            </w:rPr>
          </w:pPr>
          <w:hyperlink w:anchor="_Toc122315614" w:history="1">
            <w:r w:rsidRPr="003241E7">
              <w:rPr>
                <w:rStyle w:val="Hyperlink"/>
                <w:rFonts w:cs="Times New Roman"/>
                <w:noProof/>
              </w:rPr>
              <w:t>3.5.3.2 Internal Communications Detailed Design</w:t>
            </w:r>
            <w:r>
              <w:rPr>
                <w:noProof/>
              </w:rPr>
              <w:tab/>
            </w:r>
            <w:r>
              <w:rPr>
                <w:noProof/>
              </w:rPr>
              <w:fldChar w:fldCharType="begin"/>
            </w:r>
            <w:r>
              <w:rPr>
                <w:noProof/>
              </w:rPr>
              <w:instrText xml:space="preserve"> PAGEREF _Toc122315614 \h </w:instrText>
            </w:r>
            <w:r>
              <w:rPr>
                <w:noProof/>
              </w:rPr>
            </w:r>
            <w:r>
              <w:rPr>
                <w:noProof/>
              </w:rPr>
              <w:fldChar w:fldCharType="separate"/>
            </w:r>
            <w:r>
              <w:rPr>
                <w:noProof/>
              </w:rPr>
              <w:t>25</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15" w:history="1">
            <w:r w:rsidRPr="003241E7">
              <w:rPr>
                <w:rStyle w:val="Hyperlink"/>
                <w:rFonts w:cs="Times New Roman"/>
                <w:noProof/>
              </w:rPr>
              <w:t>3.6 External interfaces</w:t>
            </w:r>
            <w:r>
              <w:rPr>
                <w:noProof/>
              </w:rPr>
              <w:tab/>
            </w:r>
            <w:r>
              <w:rPr>
                <w:noProof/>
              </w:rPr>
              <w:fldChar w:fldCharType="begin"/>
            </w:r>
            <w:r>
              <w:rPr>
                <w:noProof/>
              </w:rPr>
              <w:instrText xml:space="preserve"> PAGEREF _Toc122315615 \h </w:instrText>
            </w:r>
            <w:r>
              <w:rPr>
                <w:noProof/>
              </w:rPr>
            </w:r>
            <w:r>
              <w:rPr>
                <w:noProof/>
              </w:rPr>
              <w:fldChar w:fldCharType="separate"/>
            </w:r>
            <w:r>
              <w:rPr>
                <w:noProof/>
              </w:rPr>
              <w:t>25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16" w:history="1">
            <w:r w:rsidRPr="003241E7">
              <w:rPr>
                <w:rStyle w:val="Hyperlink"/>
                <w:rFonts w:cs="Times New Roman"/>
                <w:noProof/>
              </w:rPr>
              <w:t>3.6.1 Interface Architecture</w:t>
            </w:r>
            <w:r>
              <w:rPr>
                <w:noProof/>
              </w:rPr>
              <w:tab/>
            </w:r>
            <w:r>
              <w:rPr>
                <w:noProof/>
              </w:rPr>
              <w:fldChar w:fldCharType="begin"/>
            </w:r>
            <w:r>
              <w:rPr>
                <w:noProof/>
              </w:rPr>
              <w:instrText xml:space="preserve"> PAGEREF _Toc122315616 \h </w:instrText>
            </w:r>
            <w:r>
              <w:rPr>
                <w:noProof/>
              </w:rPr>
            </w:r>
            <w:r>
              <w:rPr>
                <w:noProof/>
              </w:rPr>
              <w:fldChar w:fldCharType="separate"/>
            </w:r>
            <w:r>
              <w:rPr>
                <w:noProof/>
              </w:rPr>
              <w:t>25</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17" w:history="1">
            <w:r w:rsidRPr="003241E7">
              <w:rPr>
                <w:rStyle w:val="Hyperlink"/>
                <w:rFonts w:cs="Times New Roman"/>
                <w:noProof/>
              </w:rPr>
              <w:t>3.6.2 Interface Detailed Design</w:t>
            </w:r>
            <w:r>
              <w:rPr>
                <w:noProof/>
              </w:rPr>
              <w:tab/>
            </w:r>
            <w:r>
              <w:rPr>
                <w:noProof/>
              </w:rPr>
              <w:fldChar w:fldCharType="begin"/>
            </w:r>
            <w:r>
              <w:rPr>
                <w:noProof/>
              </w:rPr>
              <w:instrText xml:space="preserve"> PAGEREF _Toc122315617 \h </w:instrText>
            </w:r>
            <w:r>
              <w:rPr>
                <w:noProof/>
              </w:rPr>
            </w:r>
            <w:r>
              <w:rPr>
                <w:noProof/>
              </w:rPr>
              <w:fldChar w:fldCharType="separate"/>
            </w:r>
            <w:r>
              <w:rPr>
                <w:noProof/>
              </w:rPr>
              <w:t>26</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18" w:history="1">
            <w:r w:rsidRPr="003241E7">
              <w:rPr>
                <w:rStyle w:val="Hyperlink"/>
                <w:rFonts w:cs="Times New Roman"/>
                <w:noProof/>
              </w:rPr>
              <w:t>3.7 System integrity controls</w:t>
            </w:r>
            <w:r>
              <w:rPr>
                <w:noProof/>
              </w:rPr>
              <w:tab/>
            </w:r>
            <w:r>
              <w:rPr>
                <w:noProof/>
              </w:rPr>
              <w:fldChar w:fldCharType="begin"/>
            </w:r>
            <w:r>
              <w:rPr>
                <w:noProof/>
              </w:rPr>
              <w:instrText xml:space="preserve"> PAGEREF _Toc122315618 \h </w:instrText>
            </w:r>
            <w:r>
              <w:rPr>
                <w:noProof/>
              </w:rPr>
            </w:r>
            <w:r>
              <w:rPr>
                <w:noProof/>
              </w:rPr>
              <w:fldChar w:fldCharType="separate"/>
            </w:r>
            <w:r>
              <w:rPr>
                <w:noProof/>
              </w:rPr>
              <w:t>26</w:t>
            </w:r>
            <w:r>
              <w:rPr>
                <w:noProof/>
              </w:rPr>
              <w:fldChar w:fldCharType="end"/>
            </w:r>
          </w:hyperlink>
        </w:p>
        <w:p w:rsidR="00790405" w:rsidRDefault="00790405">
          <w:pPr>
            <w:pStyle w:val="TOC1"/>
            <w:rPr>
              <w:rFonts w:asciiTheme="minorHAnsi" w:eastAsiaTheme="minorEastAsia" w:hAnsiTheme="minorHAnsi" w:cstheme="minorBidi"/>
              <w:noProof/>
              <w:color w:val="auto"/>
              <w:sz w:val="22"/>
            </w:rPr>
          </w:pPr>
          <w:hyperlink w:anchor="_Toc122315619" w:history="1">
            <w:r w:rsidRPr="003241E7">
              <w:rPr>
                <w:rStyle w:val="Hyperlink"/>
                <w:rFonts w:eastAsia="Calibri"/>
                <w:noProof/>
              </w:rPr>
              <w:t>4. TEST PLAN</w:t>
            </w:r>
            <w:r>
              <w:rPr>
                <w:noProof/>
              </w:rPr>
              <w:tab/>
            </w:r>
            <w:r>
              <w:rPr>
                <w:noProof/>
              </w:rPr>
              <w:fldChar w:fldCharType="begin"/>
            </w:r>
            <w:r>
              <w:rPr>
                <w:noProof/>
              </w:rPr>
              <w:instrText xml:space="preserve"> PAGEREF _Toc122315619 \h </w:instrText>
            </w:r>
            <w:r>
              <w:rPr>
                <w:noProof/>
              </w:rPr>
            </w:r>
            <w:r>
              <w:rPr>
                <w:noProof/>
              </w:rPr>
              <w:fldChar w:fldCharType="separate"/>
            </w:r>
            <w:r>
              <w:rPr>
                <w:noProof/>
              </w:rPr>
              <w:t>27</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20" w:history="1">
            <w:r w:rsidRPr="003241E7">
              <w:rPr>
                <w:rStyle w:val="Hyperlink"/>
                <w:rFonts w:cs="Times New Roman"/>
                <w:noProof/>
              </w:rPr>
              <w:t>4.1. Introduction</w:t>
            </w:r>
            <w:r>
              <w:rPr>
                <w:noProof/>
              </w:rPr>
              <w:tab/>
            </w:r>
            <w:r>
              <w:rPr>
                <w:noProof/>
              </w:rPr>
              <w:fldChar w:fldCharType="begin"/>
            </w:r>
            <w:r>
              <w:rPr>
                <w:noProof/>
              </w:rPr>
              <w:instrText xml:space="preserve"> PAGEREF _Toc122315620 \h </w:instrText>
            </w:r>
            <w:r>
              <w:rPr>
                <w:noProof/>
              </w:rPr>
            </w:r>
            <w:r>
              <w:rPr>
                <w:noProof/>
              </w:rPr>
              <w:fldChar w:fldCharType="separate"/>
            </w:r>
            <w:r>
              <w:rPr>
                <w:noProof/>
              </w:rPr>
              <w:t>27</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21" w:history="1">
            <w:r w:rsidRPr="003241E7">
              <w:rPr>
                <w:rStyle w:val="Hyperlink"/>
                <w:rFonts w:eastAsia="Calibri" w:cs="Times New Roman"/>
                <w:noProof/>
              </w:rPr>
              <w:t>4.1.1. General information</w:t>
            </w:r>
            <w:r>
              <w:rPr>
                <w:noProof/>
              </w:rPr>
              <w:tab/>
            </w:r>
            <w:r>
              <w:rPr>
                <w:noProof/>
              </w:rPr>
              <w:fldChar w:fldCharType="begin"/>
            </w:r>
            <w:r>
              <w:rPr>
                <w:noProof/>
              </w:rPr>
              <w:instrText xml:space="preserve"> PAGEREF _Toc122315621 \h </w:instrText>
            </w:r>
            <w:r>
              <w:rPr>
                <w:noProof/>
              </w:rPr>
            </w:r>
            <w:r>
              <w:rPr>
                <w:noProof/>
              </w:rPr>
              <w:fldChar w:fldCharType="separate"/>
            </w:r>
            <w:r>
              <w:rPr>
                <w:noProof/>
              </w:rPr>
              <w:t>27</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22" w:history="1">
            <w:r w:rsidRPr="003241E7">
              <w:rPr>
                <w:rStyle w:val="Hyperlink"/>
                <w:rFonts w:eastAsia="Calibri" w:cs="Times New Roman"/>
                <w:noProof/>
              </w:rPr>
              <w:t>4.1.2. Purpose</w:t>
            </w:r>
            <w:r>
              <w:rPr>
                <w:noProof/>
              </w:rPr>
              <w:tab/>
            </w:r>
            <w:r>
              <w:rPr>
                <w:noProof/>
              </w:rPr>
              <w:fldChar w:fldCharType="begin"/>
            </w:r>
            <w:r>
              <w:rPr>
                <w:noProof/>
              </w:rPr>
              <w:instrText xml:space="preserve"> PAGEREF _Toc122315622 \h </w:instrText>
            </w:r>
            <w:r>
              <w:rPr>
                <w:noProof/>
              </w:rPr>
            </w:r>
            <w:r>
              <w:rPr>
                <w:noProof/>
              </w:rPr>
              <w:fldChar w:fldCharType="separate"/>
            </w:r>
            <w:r>
              <w:rPr>
                <w:noProof/>
              </w:rPr>
              <w:t>27</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23" w:history="1">
            <w:r w:rsidRPr="003241E7">
              <w:rPr>
                <w:rStyle w:val="Hyperlink"/>
                <w:rFonts w:eastAsia="Calibri" w:cs="Times New Roman"/>
                <w:noProof/>
              </w:rPr>
              <w:t>4.2. Scope of project</w:t>
            </w:r>
            <w:r>
              <w:rPr>
                <w:noProof/>
              </w:rPr>
              <w:tab/>
            </w:r>
            <w:r>
              <w:rPr>
                <w:noProof/>
              </w:rPr>
              <w:fldChar w:fldCharType="begin"/>
            </w:r>
            <w:r>
              <w:rPr>
                <w:noProof/>
              </w:rPr>
              <w:instrText xml:space="preserve"> PAGEREF _Toc122315623 \h </w:instrText>
            </w:r>
            <w:r>
              <w:rPr>
                <w:noProof/>
              </w:rPr>
            </w:r>
            <w:r>
              <w:rPr>
                <w:noProof/>
              </w:rPr>
              <w:fldChar w:fldCharType="separate"/>
            </w:r>
            <w:r>
              <w:rPr>
                <w:noProof/>
              </w:rPr>
              <w:t>27</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24" w:history="1">
            <w:r w:rsidRPr="003241E7">
              <w:rPr>
                <w:rStyle w:val="Hyperlink"/>
                <w:rFonts w:eastAsia="Calibri" w:cs="Times New Roman"/>
                <w:noProof/>
              </w:rPr>
              <w:t>4.3. Work plan</w:t>
            </w:r>
            <w:r>
              <w:rPr>
                <w:noProof/>
              </w:rPr>
              <w:tab/>
            </w:r>
            <w:r>
              <w:rPr>
                <w:noProof/>
              </w:rPr>
              <w:fldChar w:fldCharType="begin"/>
            </w:r>
            <w:r>
              <w:rPr>
                <w:noProof/>
              </w:rPr>
              <w:instrText xml:space="preserve"> PAGEREF _Toc122315624 \h </w:instrText>
            </w:r>
            <w:r>
              <w:rPr>
                <w:noProof/>
              </w:rPr>
            </w:r>
            <w:r>
              <w:rPr>
                <w:noProof/>
              </w:rPr>
              <w:fldChar w:fldCharType="separate"/>
            </w:r>
            <w:r>
              <w:rPr>
                <w:noProof/>
              </w:rPr>
              <w:t>27</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25" w:history="1">
            <w:r w:rsidRPr="003241E7">
              <w:rPr>
                <w:rStyle w:val="Hyperlink"/>
                <w:rFonts w:cs="Times New Roman"/>
                <w:noProof/>
              </w:rPr>
              <w:t>4.4. Test Plan and Strategy</w:t>
            </w:r>
            <w:r>
              <w:rPr>
                <w:noProof/>
              </w:rPr>
              <w:tab/>
            </w:r>
            <w:r>
              <w:rPr>
                <w:noProof/>
              </w:rPr>
              <w:fldChar w:fldCharType="begin"/>
            </w:r>
            <w:r>
              <w:rPr>
                <w:noProof/>
              </w:rPr>
              <w:instrText xml:space="preserve"> PAGEREF _Toc122315625 \h </w:instrText>
            </w:r>
            <w:r>
              <w:rPr>
                <w:noProof/>
              </w:rPr>
            </w:r>
            <w:r>
              <w:rPr>
                <w:noProof/>
              </w:rPr>
              <w:fldChar w:fldCharType="separate"/>
            </w:r>
            <w:r>
              <w:rPr>
                <w:noProof/>
              </w:rPr>
              <w:t>28</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26" w:history="1">
            <w:r w:rsidRPr="003241E7">
              <w:rPr>
                <w:rStyle w:val="Hyperlink"/>
                <w:rFonts w:eastAsia="Calibri" w:cs="Times New Roman"/>
                <w:noProof/>
              </w:rPr>
              <w:t>4.4.1. Functional testing</w:t>
            </w:r>
            <w:r>
              <w:rPr>
                <w:noProof/>
              </w:rPr>
              <w:tab/>
            </w:r>
            <w:r>
              <w:rPr>
                <w:noProof/>
              </w:rPr>
              <w:fldChar w:fldCharType="begin"/>
            </w:r>
            <w:r>
              <w:rPr>
                <w:noProof/>
              </w:rPr>
              <w:instrText xml:space="preserve"> PAGEREF _Toc122315626 \h </w:instrText>
            </w:r>
            <w:r>
              <w:rPr>
                <w:noProof/>
              </w:rPr>
            </w:r>
            <w:r>
              <w:rPr>
                <w:noProof/>
              </w:rPr>
              <w:fldChar w:fldCharType="separate"/>
            </w:r>
            <w:r>
              <w:rPr>
                <w:noProof/>
              </w:rPr>
              <w:t>28</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27" w:history="1">
            <w:r w:rsidRPr="003241E7">
              <w:rPr>
                <w:rStyle w:val="Hyperlink"/>
                <w:rFonts w:eastAsia="Calibri" w:cs="Times New Roman"/>
                <w:noProof/>
              </w:rPr>
              <w:t>4.4.2. Test Procedure</w:t>
            </w:r>
            <w:r>
              <w:rPr>
                <w:noProof/>
              </w:rPr>
              <w:tab/>
            </w:r>
            <w:r>
              <w:rPr>
                <w:noProof/>
              </w:rPr>
              <w:fldChar w:fldCharType="begin"/>
            </w:r>
            <w:r>
              <w:rPr>
                <w:noProof/>
              </w:rPr>
              <w:instrText xml:space="preserve"> PAGEREF _Toc122315627 \h </w:instrText>
            </w:r>
            <w:r>
              <w:rPr>
                <w:noProof/>
              </w:rPr>
            </w:r>
            <w:r>
              <w:rPr>
                <w:noProof/>
              </w:rPr>
              <w:fldChar w:fldCharType="separate"/>
            </w:r>
            <w:r>
              <w:rPr>
                <w:noProof/>
              </w:rPr>
              <w:t>29</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28" w:history="1">
            <w:r w:rsidRPr="003241E7">
              <w:rPr>
                <w:rStyle w:val="Hyperlink"/>
                <w:rFonts w:eastAsia="Calibri" w:cs="Times New Roman"/>
                <w:noProof/>
              </w:rPr>
              <w:t>4.4.3. Bug Reports</w:t>
            </w:r>
            <w:r>
              <w:rPr>
                <w:noProof/>
              </w:rPr>
              <w:tab/>
            </w:r>
            <w:r>
              <w:rPr>
                <w:noProof/>
              </w:rPr>
              <w:fldChar w:fldCharType="begin"/>
            </w:r>
            <w:r>
              <w:rPr>
                <w:noProof/>
              </w:rPr>
              <w:instrText xml:space="preserve"> PAGEREF _Toc122315628 \h </w:instrText>
            </w:r>
            <w:r>
              <w:rPr>
                <w:noProof/>
              </w:rPr>
            </w:r>
            <w:r>
              <w:rPr>
                <w:noProof/>
              </w:rPr>
              <w:fldChar w:fldCharType="separate"/>
            </w:r>
            <w:r>
              <w:rPr>
                <w:noProof/>
              </w:rPr>
              <w:t>29</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29" w:history="1">
            <w:r w:rsidRPr="003241E7">
              <w:rPr>
                <w:rStyle w:val="Hyperlink"/>
                <w:rFonts w:eastAsia="Calibri" w:cs="Times New Roman"/>
                <w:noProof/>
              </w:rPr>
              <w:t>4.5. Resources</w:t>
            </w:r>
            <w:r>
              <w:rPr>
                <w:noProof/>
              </w:rPr>
              <w:tab/>
            </w:r>
            <w:r>
              <w:rPr>
                <w:noProof/>
              </w:rPr>
              <w:fldChar w:fldCharType="begin"/>
            </w:r>
            <w:r>
              <w:rPr>
                <w:noProof/>
              </w:rPr>
              <w:instrText xml:space="preserve"> PAGEREF _Toc122315629 \h </w:instrText>
            </w:r>
            <w:r>
              <w:rPr>
                <w:noProof/>
              </w:rPr>
            </w:r>
            <w:r>
              <w:rPr>
                <w:noProof/>
              </w:rPr>
              <w:fldChar w:fldCharType="separate"/>
            </w:r>
            <w:r>
              <w:rPr>
                <w:noProof/>
              </w:rPr>
              <w:t>30</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30" w:history="1">
            <w:r w:rsidRPr="003241E7">
              <w:rPr>
                <w:rStyle w:val="Hyperlink"/>
                <w:rFonts w:eastAsia="Calibri" w:cs="Times New Roman"/>
                <w:noProof/>
              </w:rPr>
              <w:t>4.5.1. The list of the devices</w:t>
            </w:r>
            <w:r>
              <w:rPr>
                <w:noProof/>
              </w:rPr>
              <w:tab/>
            </w:r>
            <w:r>
              <w:rPr>
                <w:noProof/>
              </w:rPr>
              <w:fldChar w:fldCharType="begin"/>
            </w:r>
            <w:r>
              <w:rPr>
                <w:noProof/>
              </w:rPr>
              <w:instrText xml:space="preserve"> PAGEREF _Toc122315630 \h </w:instrText>
            </w:r>
            <w:r>
              <w:rPr>
                <w:noProof/>
              </w:rPr>
            </w:r>
            <w:r>
              <w:rPr>
                <w:noProof/>
              </w:rPr>
              <w:fldChar w:fldCharType="separate"/>
            </w:r>
            <w:r>
              <w:rPr>
                <w:noProof/>
              </w:rPr>
              <w:t>30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1" w:history="1">
            <w:r w:rsidRPr="003241E7">
              <w:rPr>
                <w:rStyle w:val="Hyperlink"/>
                <w:rFonts w:eastAsia="Calibri" w:cs="Times New Roman"/>
                <w:noProof/>
              </w:rPr>
              <w:t>4.6. The criteria of quality</w:t>
            </w:r>
            <w:r>
              <w:rPr>
                <w:noProof/>
              </w:rPr>
              <w:tab/>
            </w:r>
            <w:r>
              <w:rPr>
                <w:noProof/>
              </w:rPr>
              <w:fldChar w:fldCharType="begin"/>
            </w:r>
            <w:r>
              <w:rPr>
                <w:noProof/>
              </w:rPr>
              <w:instrText xml:space="preserve"> PAGEREF _Toc122315631 \h </w:instrText>
            </w:r>
            <w:r>
              <w:rPr>
                <w:noProof/>
              </w:rPr>
            </w:r>
            <w:r>
              <w:rPr>
                <w:noProof/>
              </w:rPr>
              <w:fldChar w:fldCharType="separate"/>
            </w:r>
            <w:r>
              <w:rPr>
                <w:noProof/>
              </w:rPr>
              <w:t>30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2" w:history="1">
            <w:r w:rsidRPr="003241E7">
              <w:rPr>
                <w:rStyle w:val="Hyperlink"/>
                <w:rFonts w:eastAsia="Calibri" w:cs="Times New Roman"/>
                <w:noProof/>
              </w:rPr>
              <w:t>4.7. Test Expectations</w:t>
            </w:r>
            <w:r>
              <w:rPr>
                <w:noProof/>
              </w:rPr>
              <w:tab/>
            </w:r>
            <w:r>
              <w:rPr>
                <w:noProof/>
              </w:rPr>
              <w:fldChar w:fldCharType="begin"/>
            </w:r>
            <w:r>
              <w:rPr>
                <w:noProof/>
              </w:rPr>
              <w:instrText xml:space="preserve"> PAGEREF _Toc122315632 \h </w:instrText>
            </w:r>
            <w:r>
              <w:rPr>
                <w:noProof/>
              </w:rPr>
            </w:r>
            <w:r>
              <w:rPr>
                <w:noProof/>
              </w:rPr>
              <w:fldChar w:fldCharType="separate"/>
            </w:r>
            <w:r>
              <w:rPr>
                <w:noProof/>
              </w:rPr>
              <w:t>30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3" w:history="1">
            <w:r w:rsidRPr="003241E7">
              <w:rPr>
                <w:rStyle w:val="Hyperlink"/>
                <w:rFonts w:eastAsia="Calibri" w:cs="Times New Roman"/>
                <w:noProof/>
              </w:rPr>
              <w:t>4.8. Responsibilities</w:t>
            </w:r>
            <w:r>
              <w:rPr>
                <w:noProof/>
              </w:rPr>
              <w:tab/>
            </w:r>
            <w:r>
              <w:rPr>
                <w:noProof/>
              </w:rPr>
              <w:fldChar w:fldCharType="begin"/>
            </w:r>
            <w:r>
              <w:rPr>
                <w:noProof/>
              </w:rPr>
              <w:instrText xml:space="preserve"> PAGEREF _Toc122315633 \h </w:instrText>
            </w:r>
            <w:r>
              <w:rPr>
                <w:noProof/>
              </w:rPr>
            </w:r>
            <w:r>
              <w:rPr>
                <w:noProof/>
              </w:rPr>
              <w:fldChar w:fldCharType="separate"/>
            </w:r>
            <w:r>
              <w:rPr>
                <w:noProof/>
              </w:rPr>
              <w:t>30</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4" w:history="1">
            <w:r w:rsidRPr="003241E7">
              <w:rPr>
                <w:rStyle w:val="Hyperlink"/>
                <w:rFonts w:eastAsia="Calibri" w:cs="Times New Roman"/>
                <w:noProof/>
              </w:rPr>
              <w:t>4.9. Deliverables</w:t>
            </w:r>
            <w:r>
              <w:rPr>
                <w:noProof/>
              </w:rPr>
              <w:tab/>
            </w:r>
            <w:r>
              <w:rPr>
                <w:noProof/>
              </w:rPr>
              <w:fldChar w:fldCharType="begin"/>
            </w:r>
            <w:r>
              <w:rPr>
                <w:noProof/>
              </w:rPr>
              <w:instrText xml:space="preserve"> PAGEREF _Toc122315634 \h </w:instrText>
            </w:r>
            <w:r>
              <w:rPr>
                <w:noProof/>
              </w:rPr>
            </w:r>
            <w:r>
              <w:rPr>
                <w:noProof/>
              </w:rPr>
              <w:fldChar w:fldCharType="separate"/>
            </w:r>
            <w:r>
              <w:rPr>
                <w:noProof/>
              </w:rPr>
              <w:t>31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35" w:history="1">
            <w:r w:rsidRPr="003241E7">
              <w:rPr>
                <w:rStyle w:val="Hyperlink"/>
                <w:rFonts w:cs="Times New Roman"/>
                <w:noProof/>
              </w:rPr>
              <w:t>Before testing phase</w:t>
            </w:r>
            <w:r>
              <w:rPr>
                <w:noProof/>
              </w:rPr>
              <w:tab/>
            </w:r>
            <w:r>
              <w:rPr>
                <w:noProof/>
              </w:rPr>
              <w:fldChar w:fldCharType="begin"/>
            </w:r>
            <w:r>
              <w:rPr>
                <w:noProof/>
              </w:rPr>
              <w:instrText xml:space="preserve"> PAGEREF _Toc122315635 \h </w:instrText>
            </w:r>
            <w:r>
              <w:rPr>
                <w:noProof/>
              </w:rPr>
            </w:r>
            <w:r>
              <w:rPr>
                <w:noProof/>
              </w:rPr>
              <w:fldChar w:fldCharType="separate"/>
            </w:r>
            <w:r>
              <w:rPr>
                <w:noProof/>
              </w:rPr>
              <w:t>31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36" w:history="1">
            <w:r w:rsidRPr="003241E7">
              <w:rPr>
                <w:rStyle w:val="Hyperlink"/>
                <w:rFonts w:cs="Times New Roman"/>
                <w:noProof/>
              </w:rPr>
              <w:t>During the test</w:t>
            </w:r>
            <w:r>
              <w:rPr>
                <w:noProof/>
              </w:rPr>
              <w:tab/>
            </w:r>
            <w:r>
              <w:rPr>
                <w:noProof/>
              </w:rPr>
              <w:fldChar w:fldCharType="begin"/>
            </w:r>
            <w:r>
              <w:rPr>
                <w:noProof/>
              </w:rPr>
              <w:instrText xml:space="preserve"> PAGEREF _Toc122315636 \h </w:instrText>
            </w:r>
            <w:r>
              <w:rPr>
                <w:noProof/>
              </w:rPr>
            </w:r>
            <w:r>
              <w:rPr>
                <w:noProof/>
              </w:rPr>
              <w:fldChar w:fldCharType="separate"/>
            </w:r>
            <w:r>
              <w:rPr>
                <w:noProof/>
              </w:rPr>
              <w:t>31</w:t>
            </w:r>
            <w:r>
              <w:rPr>
                <w:noProof/>
              </w:rPr>
              <w:fldChar w:fldCharType="end"/>
            </w:r>
          </w:hyperlink>
        </w:p>
        <w:p w:rsidR="00790405" w:rsidRDefault="00790405">
          <w:pPr>
            <w:pStyle w:val="TOC3"/>
            <w:rPr>
              <w:rFonts w:asciiTheme="minorHAnsi" w:eastAsiaTheme="minorEastAsia" w:hAnsiTheme="minorHAnsi" w:cstheme="minorBidi"/>
              <w:i w:val="0"/>
              <w:noProof/>
              <w:color w:val="auto"/>
            </w:rPr>
          </w:pPr>
          <w:hyperlink w:anchor="_Toc122315637" w:history="1">
            <w:r w:rsidRPr="003241E7">
              <w:rPr>
                <w:rStyle w:val="Hyperlink"/>
                <w:rFonts w:cs="Times New Roman"/>
                <w:noProof/>
              </w:rPr>
              <w:t>After the testing cycles is over</w:t>
            </w:r>
            <w:r>
              <w:rPr>
                <w:noProof/>
              </w:rPr>
              <w:tab/>
            </w:r>
            <w:r>
              <w:rPr>
                <w:noProof/>
              </w:rPr>
              <w:fldChar w:fldCharType="begin"/>
            </w:r>
            <w:r>
              <w:rPr>
                <w:noProof/>
              </w:rPr>
              <w:instrText xml:space="preserve"> PAGEREF _Toc122315637 \h </w:instrText>
            </w:r>
            <w:r>
              <w:rPr>
                <w:noProof/>
              </w:rPr>
            </w:r>
            <w:r>
              <w:rPr>
                <w:noProof/>
              </w:rPr>
              <w:fldChar w:fldCharType="separate"/>
            </w:r>
            <w:r>
              <w:rPr>
                <w:noProof/>
              </w:rPr>
              <w:t>31</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8" w:history="1">
            <w:r w:rsidRPr="003241E7">
              <w:rPr>
                <w:rStyle w:val="Hyperlink"/>
                <w:rFonts w:eastAsia="Calibri" w:cs="Times New Roman"/>
                <w:noProof/>
              </w:rPr>
              <w:t>Pharmacy management system project testcases</w:t>
            </w:r>
            <w:r>
              <w:rPr>
                <w:noProof/>
              </w:rPr>
              <w:tab/>
            </w:r>
            <w:r>
              <w:rPr>
                <w:noProof/>
              </w:rPr>
              <w:fldChar w:fldCharType="begin"/>
            </w:r>
            <w:r>
              <w:rPr>
                <w:noProof/>
              </w:rPr>
              <w:instrText xml:space="preserve"> PAGEREF _Toc122315638 \h </w:instrText>
            </w:r>
            <w:r>
              <w:rPr>
                <w:noProof/>
              </w:rPr>
            </w:r>
            <w:r>
              <w:rPr>
                <w:noProof/>
              </w:rPr>
              <w:fldChar w:fldCharType="separate"/>
            </w:r>
            <w:r>
              <w:rPr>
                <w:noProof/>
              </w:rPr>
              <w:t>31</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39" w:history="1">
            <w:r w:rsidRPr="003241E7">
              <w:rPr>
                <w:rStyle w:val="Hyperlink"/>
                <w:rFonts w:eastAsia="Calibri" w:cs="Times New Roman"/>
                <w:noProof/>
              </w:rPr>
              <w:t>Login page</w:t>
            </w:r>
            <w:r>
              <w:rPr>
                <w:noProof/>
              </w:rPr>
              <w:tab/>
            </w:r>
            <w:r>
              <w:rPr>
                <w:noProof/>
              </w:rPr>
              <w:fldChar w:fldCharType="begin"/>
            </w:r>
            <w:r>
              <w:rPr>
                <w:noProof/>
              </w:rPr>
              <w:instrText xml:space="preserve"> PAGEREF _Toc122315639 \h </w:instrText>
            </w:r>
            <w:r>
              <w:rPr>
                <w:noProof/>
              </w:rPr>
            </w:r>
            <w:r>
              <w:rPr>
                <w:noProof/>
              </w:rPr>
              <w:fldChar w:fldCharType="separate"/>
            </w:r>
            <w:r>
              <w:rPr>
                <w:noProof/>
              </w:rPr>
              <w:t>31</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40" w:history="1">
            <w:r w:rsidRPr="003241E7">
              <w:rPr>
                <w:rStyle w:val="Hyperlink"/>
                <w:rFonts w:eastAsia="Calibri" w:cs="Times New Roman"/>
                <w:noProof/>
              </w:rPr>
              <w:t>Adding and updating data</w:t>
            </w:r>
            <w:r>
              <w:rPr>
                <w:noProof/>
              </w:rPr>
              <w:tab/>
            </w:r>
            <w:r>
              <w:rPr>
                <w:noProof/>
              </w:rPr>
              <w:fldChar w:fldCharType="begin"/>
            </w:r>
            <w:r>
              <w:rPr>
                <w:noProof/>
              </w:rPr>
              <w:instrText xml:space="preserve"> PAGEREF _Toc122315640 \h </w:instrText>
            </w:r>
            <w:r>
              <w:rPr>
                <w:noProof/>
              </w:rPr>
            </w:r>
            <w:r>
              <w:rPr>
                <w:noProof/>
              </w:rPr>
              <w:fldChar w:fldCharType="separate"/>
            </w:r>
            <w:r>
              <w:rPr>
                <w:noProof/>
              </w:rPr>
              <w:t>32</w:t>
            </w:r>
            <w:r>
              <w:rPr>
                <w:noProof/>
              </w:rPr>
              <w:fldChar w:fldCharType="end"/>
            </w:r>
          </w:hyperlink>
        </w:p>
        <w:p w:rsidR="00790405" w:rsidRDefault="00790405">
          <w:pPr>
            <w:pStyle w:val="TOC1"/>
            <w:tabs>
              <w:tab w:val="left" w:pos="566"/>
            </w:tabs>
            <w:rPr>
              <w:rFonts w:asciiTheme="minorHAnsi" w:eastAsiaTheme="minorEastAsia" w:hAnsiTheme="minorHAnsi" w:cstheme="minorBidi"/>
              <w:noProof/>
              <w:color w:val="auto"/>
              <w:sz w:val="22"/>
            </w:rPr>
          </w:pPr>
          <w:hyperlink w:anchor="_Toc122315641" w:history="1">
            <w:r w:rsidRPr="003241E7">
              <w:rPr>
                <w:rStyle w:val="Hyperlink"/>
                <w:noProof/>
              </w:rPr>
              <w:t>5.</w:t>
            </w:r>
            <w:r>
              <w:rPr>
                <w:rFonts w:asciiTheme="minorHAnsi" w:eastAsiaTheme="minorEastAsia" w:hAnsiTheme="minorHAnsi" w:cstheme="minorBidi"/>
                <w:noProof/>
                <w:color w:val="auto"/>
                <w:sz w:val="22"/>
              </w:rPr>
              <w:tab/>
            </w:r>
            <w:r w:rsidRPr="003241E7">
              <w:rPr>
                <w:rStyle w:val="Hyperlink"/>
                <w:noProof/>
              </w:rPr>
              <w:t>USER MANUAL</w:t>
            </w:r>
            <w:r>
              <w:rPr>
                <w:noProof/>
              </w:rPr>
              <w:tab/>
            </w:r>
            <w:r>
              <w:rPr>
                <w:noProof/>
              </w:rPr>
              <w:fldChar w:fldCharType="begin"/>
            </w:r>
            <w:r>
              <w:rPr>
                <w:noProof/>
              </w:rPr>
              <w:instrText xml:space="preserve"> PAGEREF _Toc122315641 \h </w:instrText>
            </w:r>
            <w:r>
              <w:rPr>
                <w:noProof/>
              </w:rPr>
            </w:r>
            <w:r>
              <w:rPr>
                <w:noProof/>
              </w:rPr>
              <w:fldChar w:fldCharType="separate"/>
            </w:r>
            <w:r>
              <w:rPr>
                <w:noProof/>
              </w:rPr>
              <w:t>33</w:t>
            </w:r>
            <w:r>
              <w:rPr>
                <w:noProof/>
              </w:rPr>
              <w:fldChar w:fldCharType="end"/>
            </w:r>
          </w:hyperlink>
        </w:p>
        <w:p w:rsidR="00790405" w:rsidRDefault="00790405">
          <w:pPr>
            <w:pStyle w:val="TOC2"/>
            <w:rPr>
              <w:rFonts w:asciiTheme="minorHAnsi" w:eastAsiaTheme="minorEastAsia" w:hAnsiTheme="minorHAnsi" w:cstheme="minorBidi"/>
              <w:i w:val="0"/>
              <w:noProof/>
              <w:color w:val="auto"/>
            </w:rPr>
          </w:pPr>
          <w:hyperlink w:anchor="_Toc122315642" w:history="1">
            <w:r w:rsidRPr="003241E7">
              <w:rPr>
                <w:rStyle w:val="Hyperlink"/>
                <w:rFonts w:cs="Times New Roman"/>
                <w:noProof/>
              </w:rPr>
              <w:t>References</w:t>
            </w:r>
            <w:r>
              <w:rPr>
                <w:noProof/>
              </w:rPr>
              <w:tab/>
            </w:r>
            <w:r>
              <w:rPr>
                <w:noProof/>
              </w:rPr>
              <w:fldChar w:fldCharType="begin"/>
            </w:r>
            <w:r>
              <w:rPr>
                <w:noProof/>
              </w:rPr>
              <w:instrText xml:space="preserve"> PAGEREF _Toc122315642 \h </w:instrText>
            </w:r>
            <w:r>
              <w:rPr>
                <w:noProof/>
              </w:rPr>
            </w:r>
            <w:r>
              <w:rPr>
                <w:noProof/>
              </w:rPr>
              <w:fldChar w:fldCharType="separate"/>
            </w:r>
            <w:r>
              <w:rPr>
                <w:noProof/>
              </w:rPr>
              <w:t>50</w:t>
            </w:r>
            <w:r>
              <w:rPr>
                <w:noProof/>
              </w:rPr>
              <w:fldChar w:fldCharType="end"/>
            </w:r>
          </w:hyperlink>
        </w:p>
        <w:p w:rsidR="00C31FDD" w:rsidRPr="00B0540D" w:rsidRDefault="00C31FDD" w:rsidP="00B0540D">
          <w:pPr>
            <w:pStyle w:val="TOCHeading"/>
            <w:spacing w:line="240" w:lineRule="auto"/>
            <w:jc w:val="both"/>
            <w:rPr>
              <w:rFonts w:ascii="Times New Roman" w:hAnsi="Times New Roman" w:cs="Times New Roman"/>
              <w:i w:val="0"/>
              <w:sz w:val="24"/>
              <w:szCs w:val="24"/>
            </w:rPr>
          </w:pPr>
          <w:r w:rsidRPr="00B0540D">
            <w:rPr>
              <w:rFonts w:ascii="Times New Roman" w:eastAsia="Times New Roman" w:hAnsi="Times New Roman" w:cs="Times New Roman"/>
              <w:b/>
              <w:i w:val="0"/>
              <w:sz w:val="24"/>
              <w:szCs w:val="24"/>
            </w:rPr>
            <w:fldChar w:fldCharType="end"/>
          </w:r>
        </w:p>
      </w:sdtContent>
    </w:sdt>
    <w:p w:rsidR="00C31FDD" w:rsidRPr="00B0540D" w:rsidRDefault="00C31FDD" w:rsidP="00715B0B">
      <w:pPr>
        <w:spacing w:line="360" w:lineRule="auto"/>
        <w:jc w:val="both"/>
        <w:rPr>
          <w:rFonts w:ascii="Times New Roman" w:eastAsia="Times New Roman" w:hAnsi="Times New Roman" w:cs="Times New Roman"/>
          <w:b/>
          <w:sz w:val="24"/>
          <w:szCs w:val="24"/>
        </w:rPr>
      </w:pPr>
    </w:p>
    <w:p w:rsidR="00917239" w:rsidRPr="00B0540D" w:rsidRDefault="00F22829">
      <w:pPr>
        <w:rPr>
          <w:rFonts w:ascii="Times New Roman" w:eastAsia="Times New Roman" w:hAnsi="Times New Roman" w:cs="Times New Roman"/>
          <w:b/>
          <w:sz w:val="24"/>
          <w:szCs w:val="24"/>
        </w:rPr>
      </w:pPr>
      <w:r w:rsidRPr="00B0540D">
        <w:rPr>
          <w:rFonts w:ascii="Times New Roman" w:eastAsia="Times New Roman" w:hAnsi="Times New Roman" w:cs="Times New Roman"/>
          <w:b/>
          <w:sz w:val="24"/>
          <w:szCs w:val="24"/>
        </w:rPr>
        <w:br w:type="page"/>
      </w:r>
    </w:p>
    <w:p w:rsidR="00F22829" w:rsidRPr="00B0540D" w:rsidRDefault="00F22829" w:rsidP="00715B0B">
      <w:pPr>
        <w:jc w:val="both"/>
        <w:rPr>
          <w:rFonts w:ascii="Times New Roman" w:eastAsia="Times New Roman" w:hAnsi="Times New Roman" w:cs="Times New Roman"/>
          <w:b/>
          <w:sz w:val="24"/>
          <w:szCs w:val="24"/>
        </w:rPr>
      </w:pPr>
    </w:p>
    <w:p w:rsidR="009B5CDB" w:rsidRPr="00B0540D" w:rsidRDefault="00917239" w:rsidP="009B5CDB">
      <w:pPr>
        <w:pStyle w:val="Heading1"/>
        <w:numPr>
          <w:ilvl w:val="0"/>
          <w:numId w:val="11"/>
        </w:numPr>
        <w:pBdr>
          <w:left w:val="single" w:sz="12" w:space="12" w:color="ED7D31" w:themeColor="accent2"/>
        </w:pBdr>
        <w:spacing w:before="80" w:after="80" w:line="360" w:lineRule="auto"/>
        <w:jc w:val="both"/>
      </w:pPr>
      <w:bookmarkStart w:id="3" w:name="_Toc122304988"/>
      <w:bookmarkStart w:id="4" w:name="_Toc122307713"/>
      <w:bookmarkStart w:id="5" w:name="_Toc122315536"/>
      <w:r w:rsidRPr="00B0540D">
        <w:t>PROJECT PROPOSAL</w:t>
      </w:r>
      <w:bookmarkEnd w:id="3"/>
      <w:bookmarkEnd w:id="4"/>
      <w:bookmarkEnd w:id="5"/>
    </w:p>
    <w:p w:rsidR="009B5CDB" w:rsidRPr="00B0540D" w:rsidRDefault="009B5CDB" w:rsidP="009B5CDB">
      <w:pPr>
        <w:pStyle w:val="Heading2"/>
        <w:rPr>
          <w:rFonts w:cs="Times New Roman"/>
        </w:rPr>
      </w:pPr>
      <w:bookmarkStart w:id="6" w:name="_Toc122304989"/>
      <w:bookmarkStart w:id="7" w:name="_Toc122307714"/>
      <w:bookmarkStart w:id="8" w:name="_Toc122315537"/>
      <w:r w:rsidRPr="00B0540D">
        <w:rPr>
          <w:rFonts w:cs="Times New Roman"/>
        </w:rPr>
        <w:t>1.1 Project Description</w:t>
      </w:r>
      <w:bookmarkEnd w:id="6"/>
      <w:bookmarkEnd w:id="7"/>
      <w:bookmarkEnd w:id="8"/>
      <w:r w:rsidRPr="00B0540D">
        <w:rPr>
          <w:rFonts w:cs="Times New Roman"/>
        </w:rPr>
        <w:t xml:space="preserve"> </w:t>
      </w:r>
    </w:p>
    <w:p w:rsidR="009B5CDB" w:rsidRPr="00B0540D" w:rsidRDefault="009B5CDB" w:rsidP="009B5CDB">
      <w:p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A pharmacy being a shop or hospital dispensary where medicinal drugs are prepared or sold this project aims to automate pharmacy's activities and improve their productivity. This helps pharmacies organize, manage, and secure drug information efficiently. Its’ features aids in the resolution of challenges with manual pharmacy management.</w:t>
      </w:r>
    </w:p>
    <w:p w:rsidR="009B5CDB" w:rsidRPr="00B0540D" w:rsidRDefault="009B5CDB" w:rsidP="009B5CDB">
      <w:pPr>
        <w:pStyle w:val="Heading2"/>
        <w:rPr>
          <w:rFonts w:cs="Times New Roman"/>
        </w:rPr>
      </w:pPr>
      <w:bookmarkStart w:id="9" w:name="_Toc122304990"/>
      <w:bookmarkStart w:id="10" w:name="_Toc122307715"/>
      <w:bookmarkStart w:id="11" w:name="_Toc122315538"/>
      <w:r w:rsidRPr="00B0540D">
        <w:rPr>
          <w:rFonts w:cs="Times New Roman"/>
        </w:rPr>
        <w:t>1.2 Problem Statement</w:t>
      </w:r>
      <w:bookmarkEnd w:id="9"/>
      <w:bookmarkEnd w:id="10"/>
      <w:bookmarkEnd w:id="11"/>
    </w:p>
    <w:p w:rsidR="009B5CDB" w:rsidRPr="00B0540D" w:rsidRDefault="009B5CDB" w:rsidP="009B5CDB">
      <w:p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Most pharmacies face problems such as insufficient service promotions, lack of coherence of pharmacy services in hospitals, poor drug information systems, and the inconsistency of the pharmacy information management due to its manual processes</w:t>
      </w:r>
    </w:p>
    <w:p w:rsidR="009B5CDB" w:rsidRPr="00B0540D" w:rsidRDefault="009B5CDB" w:rsidP="009B5CDB">
      <w:pPr>
        <w:pStyle w:val="Heading2"/>
        <w:rPr>
          <w:rFonts w:cs="Times New Roman"/>
        </w:rPr>
      </w:pPr>
      <w:bookmarkStart w:id="12" w:name="_Toc122304991"/>
      <w:bookmarkStart w:id="13" w:name="_Toc122307716"/>
      <w:bookmarkStart w:id="14" w:name="_Toc122315539"/>
      <w:r w:rsidRPr="00B0540D">
        <w:rPr>
          <w:rFonts w:cs="Times New Roman"/>
        </w:rPr>
        <w:t>1.3 Importance</w:t>
      </w:r>
      <w:bookmarkEnd w:id="12"/>
      <w:bookmarkEnd w:id="13"/>
      <w:bookmarkEnd w:id="14"/>
    </w:p>
    <w:p w:rsidR="009B5CDB" w:rsidRPr="00B0540D" w:rsidRDefault="009B5CDB" w:rsidP="009B5CDB">
      <w:p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Pharmacy Management System Project is a great system for storing data, maintaining, and organizing the use and process of medications in the pharmacy. It is programmed to perform the various tasks required in the operation of a pharmacy. The system will improve the efficiency of the pharmacy and enable the storing of digital records. Managing a system for pharmacy is the process of creating and implementing evidence-based pharmaceutical usage strategies to improve member and population health while maximizing healthcare resources.</w:t>
      </w:r>
    </w:p>
    <w:p w:rsidR="009B5CDB" w:rsidRPr="00B0540D" w:rsidRDefault="009B5CDB" w:rsidP="009B5CDB">
      <w:pPr>
        <w:pStyle w:val="Heading2"/>
        <w:rPr>
          <w:rFonts w:cs="Times New Roman"/>
        </w:rPr>
      </w:pPr>
      <w:bookmarkStart w:id="15" w:name="_Toc122304992"/>
      <w:bookmarkStart w:id="16" w:name="_Toc122307717"/>
      <w:bookmarkStart w:id="17" w:name="_Toc122315540"/>
      <w:r w:rsidRPr="00B0540D">
        <w:rPr>
          <w:rFonts w:cs="Times New Roman"/>
        </w:rPr>
        <w:t>1.4 Project Scope</w:t>
      </w:r>
      <w:bookmarkEnd w:id="15"/>
      <w:bookmarkEnd w:id="16"/>
      <w:bookmarkEnd w:id="17"/>
    </w:p>
    <w:p w:rsidR="009B5CDB" w:rsidRPr="00B0540D" w:rsidRDefault="009B5CDB" w:rsidP="009B5CDB">
      <w:p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 xml:space="preserve">This will basically include management of pharmacy information, management of information pertaining the medicine from orders to the available stock digitally and </w:t>
      </w:r>
      <w:r w:rsidRPr="00B0540D">
        <w:rPr>
          <w:rFonts w:ascii="Times New Roman" w:eastAsiaTheme="minorEastAsia" w:hAnsi="Times New Roman" w:cs="Times New Roman"/>
          <w:color w:val="000000" w:themeColor="text1"/>
          <w:szCs w:val="24"/>
        </w:rPr>
        <w:t>simplifying over the counter transactions</w:t>
      </w:r>
    </w:p>
    <w:p w:rsidR="009B5CDB" w:rsidRPr="00B0540D" w:rsidRDefault="009B5CDB" w:rsidP="009B5CDB">
      <w:pPr>
        <w:pStyle w:val="Heading2"/>
        <w:rPr>
          <w:rFonts w:cs="Times New Roman"/>
        </w:rPr>
      </w:pPr>
      <w:bookmarkStart w:id="18" w:name="_Toc122304993"/>
      <w:bookmarkStart w:id="19" w:name="_Toc122307718"/>
      <w:bookmarkStart w:id="20" w:name="_Toc122315541"/>
      <w:r w:rsidRPr="00B0540D">
        <w:rPr>
          <w:rFonts w:cs="Times New Roman"/>
        </w:rPr>
        <w:t>1.5 Project Objectives</w:t>
      </w:r>
      <w:bookmarkEnd w:id="18"/>
      <w:bookmarkEnd w:id="19"/>
      <w:bookmarkEnd w:id="20"/>
    </w:p>
    <w:p w:rsidR="009B5CDB" w:rsidRPr="00B0540D" w:rsidRDefault="009B5CDB" w:rsidP="009B5CDB">
      <w:pPr>
        <w:numPr>
          <w:ilvl w:val="0"/>
          <w:numId w:val="8"/>
        </w:num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Pharmacy Information Management</w:t>
      </w:r>
    </w:p>
    <w:p w:rsidR="009B5CDB" w:rsidRPr="00B0540D" w:rsidRDefault="009B5CDB" w:rsidP="009B5CDB">
      <w:pPr>
        <w:numPr>
          <w:ilvl w:val="0"/>
          <w:numId w:val="8"/>
        </w:num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Medicine Management</w:t>
      </w:r>
    </w:p>
    <w:p w:rsidR="009B5CDB" w:rsidRPr="00B0540D" w:rsidRDefault="009B5CDB" w:rsidP="009B5CDB">
      <w:pPr>
        <w:numPr>
          <w:ilvl w:val="0"/>
          <w:numId w:val="8"/>
        </w:num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Monitor Medicine Orders</w:t>
      </w:r>
    </w:p>
    <w:p w:rsidR="009B5CDB" w:rsidRPr="00B0540D" w:rsidRDefault="009B5CDB" w:rsidP="009B5CDB">
      <w:pPr>
        <w:numPr>
          <w:ilvl w:val="0"/>
          <w:numId w:val="8"/>
        </w:numPr>
        <w:tabs>
          <w:tab w:val="left" w:pos="2355"/>
        </w:tabs>
        <w:spacing w:line="360" w:lineRule="auto"/>
        <w:jc w:val="both"/>
        <w:rPr>
          <w:rFonts w:ascii="Times New Roman" w:hAnsi="Times New Roman" w:cs="Times New Roman"/>
          <w:szCs w:val="24"/>
        </w:rPr>
      </w:pPr>
      <w:r w:rsidRPr="00B0540D">
        <w:rPr>
          <w:rFonts w:ascii="Times New Roman" w:hAnsi="Times New Roman" w:cs="Times New Roman"/>
          <w:szCs w:val="24"/>
        </w:rPr>
        <w:t>Manage Sales and Stocks</w:t>
      </w:r>
    </w:p>
    <w:p w:rsidR="009B5CDB" w:rsidRPr="00B0540D" w:rsidRDefault="009B5CDB" w:rsidP="009B5CDB">
      <w:pPr>
        <w:pStyle w:val="Heading2"/>
        <w:rPr>
          <w:rFonts w:cs="Times New Roman"/>
        </w:rPr>
      </w:pPr>
      <w:bookmarkStart w:id="21" w:name="_Toc122304994"/>
      <w:bookmarkStart w:id="22" w:name="_Toc122307719"/>
      <w:bookmarkStart w:id="23" w:name="_Toc122315542"/>
      <w:r w:rsidRPr="00B0540D">
        <w:rPr>
          <w:rFonts w:cs="Times New Roman"/>
        </w:rPr>
        <w:t>1.6 Resources</w:t>
      </w:r>
      <w:bookmarkEnd w:id="21"/>
      <w:bookmarkEnd w:id="22"/>
      <w:bookmarkEnd w:id="23"/>
    </w:p>
    <w:p w:rsidR="009B5CDB" w:rsidRPr="00B0540D" w:rsidRDefault="009B5CDB" w:rsidP="009B5CDB">
      <w:pPr>
        <w:spacing w:line="360" w:lineRule="auto"/>
        <w:jc w:val="both"/>
        <w:rPr>
          <w:rFonts w:ascii="Times New Roman" w:hAnsi="Times New Roman" w:cs="Times New Roman"/>
          <w:szCs w:val="24"/>
        </w:rPr>
      </w:pPr>
      <w:r w:rsidRPr="00B0540D">
        <w:rPr>
          <w:rFonts w:ascii="Times New Roman" w:hAnsi="Times New Roman" w:cs="Times New Roman"/>
          <w:szCs w:val="24"/>
        </w:rPr>
        <w:t>The resources needed to create this project include:</w:t>
      </w:r>
    </w:p>
    <w:p w:rsidR="009B5CDB" w:rsidRPr="00B0540D" w:rsidRDefault="009B5CDB" w:rsidP="009B5CDB">
      <w:pPr>
        <w:numPr>
          <w:ilvl w:val="0"/>
          <w:numId w:val="10"/>
        </w:numPr>
        <w:spacing w:line="360" w:lineRule="auto"/>
        <w:jc w:val="both"/>
        <w:rPr>
          <w:rFonts w:ascii="Times New Roman" w:hAnsi="Times New Roman" w:cs="Times New Roman"/>
          <w:szCs w:val="24"/>
        </w:rPr>
      </w:pPr>
      <w:r w:rsidRPr="00B0540D">
        <w:rPr>
          <w:rFonts w:ascii="Times New Roman" w:hAnsi="Times New Roman" w:cs="Times New Roman"/>
          <w:szCs w:val="24"/>
        </w:rPr>
        <w:t>High speed internet</w:t>
      </w:r>
    </w:p>
    <w:p w:rsidR="009B5CDB" w:rsidRPr="00B0540D" w:rsidRDefault="009B5CDB" w:rsidP="009B5CDB">
      <w:pPr>
        <w:numPr>
          <w:ilvl w:val="0"/>
          <w:numId w:val="10"/>
        </w:numPr>
        <w:spacing w:line="360" w:lineRule="auto"/>
        <w:jc w:val="both"/>
        <w:rPr>
          <w:rFonts w:ascii="Times New Roman" w:hAnsi="Times New Roman" w:cs="Times New Roman"/>
          <w:szCs w:val="24"/>
        </w:rPr>
      </w:pPr>
      <w:r w:rsidRPr="00B0540D">
        <w:rPr>
          <w:rFonts w:ascii="Times New Roman" w:hAnsi="Times New Roman" w:cs="Times New Roman"/>
          <w:szCs w:val="24"/>
        </w:rPr>
        <w:t>A laptop</w:t>
      </w:r>
    </w:p>
    <w:p w:rsidR="009B5CDB" w:rsidRPr="00B0540D" w:rsidRDefault="009B5CDB" w:rsidP="009B5CDB">
      <w:pPr>
        <w:numPr>
          <w:ilvl w:val="0"/>
          <w:numId w:val="10"/>
        </w:numPr>
        <w:spacing w:line="360" w:lineRule="auto"/>
        <w:jc w:val="both"/>
        <w:rPr>
          <w:rFonts w:ascii="Times New Roman" w:hAnsi="Times New Roman" w:cs="Times New Roman"/>
          <w:szCs w:val="24"/>
        </w:rPr>
      </w:pPr>
      <w:r w:rsidRPr="00B0540D">
        <w:rPr>
          <w:rFonts w:ascii="Times New Roman" w:hAnsi="Times New Roman" w:cs="Times New Roman"/>
          <w:szCs w:val="24"/>
        </w:rPr>
        <w:lastRenderedPageBreak/>
        <w:t>At least one web developer</w:t>
      </w:r>
    </w:p>
    <w:p w:rsidR="009B5CDB" w:rsidRPr="00B0540D" w:rsidRDefault="009B5CDB" w:rsidP="009B5CDB">
      <w:pPr>
        <w:pStyle w:val="Heading2"/>
        <w:rPr>
          <w:rFonts w:cs="Times New Roman"/>
        </w:rPr>
      </w:pPr>
      <w:bookmarkStart w:id="24" w:name="_Toc122304995"/>
      <w:bookmarkStart w:id="25" w:name="_Toc122307720"/>
      <w:bookmarkStart w:id="26" w:name="_Toc122315543"/>
      <w:r w:rsidRPr="00B0540D">
        <w:rPr>
          <w:rFonts w:cs="Times New Roman"/>
        </w:rPr>
        <w:t>1.7 Challenges</w:t>
      </w:r>
      <w:bookmarkEnd w:id="24"/>
      <w:bookmarkEnd w:id="25"/>
      <w:bookmarkEnd w:id="26"/>
    </w:p>
    <w:p w:rsidR="009B5CDB" w:rsidRPr="00B0540D" w:rsidRDefault="009B5CDB" w:rsidP="009B5CDB">
      <w:pPr>
        <w:numPr>
          <w:ilvl w:val="0"/>
          <w:numId w:val="9"/>
        </w:numPr>
        <w:spacing w:line="360" w:lineRule="auto"/>
        <w:jc w:val="both"/>
        <w:rPr>
          <w:rFonts w:ascii="Times New Roman" w:hAnsi="Times New Roman" w:cs="Times New Roman"/>
          <w:szCs w:val="24"/>
        </w:rPr>
      </w:pPr>
      <w:r w:rsidRPr="00B0540D">
        <w:rPr>
          <w:rFonts w:ascii="Times New Roman" w:hAnsi="Times New Roman" w:cs="Times New Roman"/>
          <w:szCs w:val="24"/>
        </w:rPr>
        <w:t>Inadequate funding in the system development</w:t>
      </w:r>
    </w:p>
    <w:p w:rsidR="009B5CDB" w:rsidRPr="00B0540D" w:rsidRDefault="009B5CDB" w:rsidP="009B5CDB">
      <w:pPr>
        <w:numPr>
          <w:ilvl w:val="0"/>
          <w:numId w:val="9"/>
        </w:numPr>
        <w:spacing w:line="360" w:lineRule="auto"/>
        <w:jc w:val="both"/>
        <w:rPr>
          <w:rFonts w:ascii="Times New Roman" w:hAnsi="Times New Roman" w:cs="Times New Roman"/>
          <w:szCs w:val="24"/>
        </w:rPr>
      </w:pPr>
      <w:r w:rsidRPr="00B0540D">
        <w:rPr>
          <w:rFonts w:ascii="Times New Roman" w:hAnsi="Times New Roman" w:cs="Times New Roman"/>
          <w:szCs w:val="24"/>
        </w:rPr>
        <w:t>Competition from existing methods of record keeping</w:t>
      </w:r>
    </w:p>
    <w:p w:rsidR="009B5CDB" w:rsidRPr="00B0540D" w:rsidRDefault="009B5CDB" w:rsidP="009B5CDB">
      <w:pPr>
        <w:numPr>
          <w:ilvl w:val="0"/>
          <w:numId w:val="9"/>
        </w:numPr>
        <w:spacing w:line="360" w:lineRule="auto"/>
        <w:jc w:val="both"/>
        <w:rPr>
          <w:rFonts w:ascii="Times New Roman" w:hAnsi="Times New Roman" w:cs="Times New Roman"/>
          <w:szCs w:val="24"/>
        </w:rPr>
      </w:pPr>
      <w:r w:rsidRPr="00B0540D">
        <w:rPr>
          <w:rFonts w:ascii="Times New Roman" w:hAnsi="Times New Roman" w:cs="Times New Roman"/>
          <w:szCs w:val="24"/>
        </w:rPr>
        <w:t>Inadequate knowledge about computers by the medical staffs</w:t>
      </w:r>
    </w:p>
    <w:p w:rsidR="009B5CDB" w:rsidRPr="00B0540D" w:rsidRDefault="009B5CDB" w:rsidP="009B5CDB">
      <w:pPr>
        <w:pStyle w:val="Heading2"/>
        <w:rPr>
          <w:rFonts w:cs="Times New Roman"/>
        </w:rPr>
      </w:pPr>
      <w:bookmarkStart w:id="27" w:name="_Toc122304996"/>
      <w:bookmarkStart w:id="28" w:name="_Toc122307721"/>
      <w:bookmarkStart w:id="29" w:name="_Toc122315544"/>
      <w:r w:rsidRPr="00B0540D">
        <w:rPr>
          <w:rFonts w:cs="Times New Roman"/>
        </w:rPr>
        <w:t>1.8 Work schedule</w:t>
      </w:r>
      <w:bookmarkEnd w:id="27"/>
      <w:bookmarkEnd w:id="28"/>
      <w:bookmarkEnd w:id="29"/>
    </w:p>
    <w:p w:rsidR="009B5CDB" w:rsidRPr="00B0540D" w:rsidRDefault="009B5CDB" w:rsidP="009B5CDB">
      <w:pPr>
        <w:spacing w:line="360" w:lineRule="auto"/>
        <w:jc w:val="both"/>
        <w:rPr>
          <w:rFonts w:ascii="Times New Roman" w:hAnsi="Times New Roman" w:cs="Times New Roman"/>
          <w:szCs w:val="24"/>
        </w:rPr>
      </w:pPr>
      <w:r w:rsidRPr="00B0540D">
        <w:rPr>
          <w:rFonts w:ascii="Times New Roman" w:hAnsi="Times New Roman" w:cs="Times New Roman"/>
          <w:szCs w:val="24"/>
        </w:rPr>
        <w:t>The project is estimated to take a duration of 12 weeks</w:t>
      </w:r>
    </w:p>
    <w:p w:rsidR="009B5CDB" w:rsidRPr="00B0540D" w:rsidRDefault="009B5CDB" w:rsidP="009B5CDB">
      <w:pPr>
        <w:spacing w:line="360" w:lineRule="auto"/>
        <w:jc w:val="both"/>
        <w:rPr>
          <w:rFonts w:ascii="Times New Roman" w:hAnsi="Times New Roman" w:cs="Times New Roman"/>
          <w:szCs w:val="24"/>
        </w:rPr>
      </w:pPr>
      <w:r w:rsidRPr="00B0540D">
        <w:rPr>
          <w:rFonts w:ascii="Times New Roman" w:hAnsi="Times New Roman" w:cs="Times New Roman"/>
          <w:noProof/>
          <w:szCs w:val="24"/>
        </w:rPr>
        <w:drawing>
          <wp:anchor distT="0" distB="0" distL="114300" distR="114300" simplePos="0" relativeHeight="251659264" behindDoc="0" locked="0" layoutInCell="1" allowOverlap="1" wp14:anchorId="7EE1A69D" wp14:editId="31C1DB28">
            <wp:simplePos x="914400" y="2347415"/>
            <wp:positionH relativeFrom="column">
              <wp:align>left</wp:align>
            </wp:positionH>
            <wp:positionV relativeFrom="paragraph">
              <wp:align>top</wp:align>
            </wp:positionV>
            <wp:extent cx="5486400" cy="3200400"/>
            <wp:effectExtent l="0" t="0" r="0" b="0"/>
            <wp:wrapSquare wrapText="bothSides"/>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sidRPr="00B0540D">
        <w:rPr>
          <w:rFonts w:ascii="Times New Roman" w:hAnsi="Times New Roman" w:cs="Times New Roman"/>
          <w:szCs w:val="24"/>
        </w:rPr>
        <w:br w:type="textWrapping" w:clear="all"/>
      </w:r>
    </w:p>
    <w:p w:rsidR="009B5CDB" w:rsidRPr="00B0540D" w:rsidRDefault="009B5CDB" w:rsidP="009B5CDB">
      <w:pPr>
        <w:pStyle w:val="Heading2"/>
        <w:rPr>
          <w:rFonts w:cs="Times New Roman"/>
        </w:rPr>
      </w:pPr>
      <w:bookmarkStart w:id="30" w:name="_Toc122304997"/>
      <w:bookmarkStart w:id="31" w:name="_Toc122307722"/>
      <w:bookmarkStart w:id="32" w:name="_Toc122315545"/>
      <w:r w:rsidRPr="00B0540D">
        <w:rPr>
          <w:rFonts w:cs="Times New Roman"/>
        </w:rPr>
        <w:t>1.9 Budget</w:t>
      </w:r>
      <w:bookmarkEnd w:id="30"/>
      <w:bookmarkEnd w:id="31"/>
      <w:bookmarkEnd w:id="32"/>
      <w:r w:rsidRPr="00B0540D">
        <w:rPr>
          <w:rFonts w:cs="Times New Roman"/>
        </w:rPr>
        <w:t xml:space="preserve"> </w:t>
      </w:r>
    </w:p>
    <w:p w:rsidR="009B5CDB" w:rsidRPr="00B0540D" w:rsidRDefault="009B5CDB" w:rsidP="009B5CDB">
      <w:pPr>
        <w:pStyle w:val="Default"/>
        <w:spacing w:line="360" w:lineRule="auto"/>
        <w:jc w:val="both"/>
        <w:rPr>
          <w:color w:val="auto"/>
        </w:rPr>
      </w:pPr>
      <w:r w:rsidRPr="00B0540D">
        <w:rPr>
          <w:color w:val="auto"/>
        </w:rPr>
        <w:t>The cost is estimated to be between Ksh 30,000 to Ksh 35,000 to be funded by the organization upon taking this project.</w:t>
      </w:r>
    </w:p>
    <w:p w:rsidR="009B5CDB" w:rsidRPr="00B0540D" w:rsidRDefault="009B5CDB" w:rsidP="009B5CDB">
      <w:pPr>
        <w:pStyle w:val="Heading2"/>
        <w:rPr>
          <w:rFonts w:cs="Times New Roman"/>
        </w:rPr>
      </w:pPr>
      <w:bookmarkStart w:id="33" w:name="_Toc122304998"/>
      <w:bookmarkStart w:id="34" w:name="_Toc122307723"/>
      <w:bookmarkStart w:id="35" w:name="_Toc122315546"/>
      <w:r w:rsidRPr="00B0540D">
        <w:rPr>
          <w:rFonts w:cs="Times New Roman"/>
        </w:rPr>
        <w:t>1.10 Future improvement</w:t>
      </w:r>
      <w:bookmarkEnd w:id="33"/>
      <w:bookmarkEnd w:id="34"/>
      <w:bookmarkEnd w:id="35"/>
    </w:p>
    <w:p w:rsidR="009B5CDB" w:rsidRPr="00B0540D" w:rsidRDefault="009B5CDB" w:rsidP="009B5CDB">
      <w:pPr>
        <w:spacing w:line="360" w:lineRule="auto"/>
        <w:jc w:val="both"/>
        <w:rPr>
          <w:rFonts w:ascii="Times New Roman" w:hAnsi="Times New Roman" w:cs="Times New Roman"/>
          <w:szCs w:val="24"/>
        </w:rPr>
      </w:pPr>
      <w:r w:rsidRPr="00B0540D">
        <w:rPr>
          <w:rFonts w:ascii="Times New Roman" w:hAnsi="Times New Roman" w:cs="Times New Roman"/>
          <w:szCs w:val="24"/>
        </w:rPr>
        <w:t>Integration of a means to make calculations while still in the system</w:t>
      </w:r>
    </w:p>
    <w:p w:rsidR="009B5CDB" w:rsidRPr="00B0540D" w:rsidRDefault="009B5CDB">
      <w:pPr>
        <w:rPr>
          <w:rFonts w:ascii="Times New Roman" w:hAnsi="Times New Roman" w:cs="Times New Roman"/>
          <w:szCs w:val="24"/>
        </w:rPr>
      </w:pPr>
      <w:r w:rsidRPr="00B0540D">
        <w:rPr>
          <w:rFonts w:ascii="Times New Roman" w:hAnsi="Times New Roman" w:cs="Times New Roman"/>
          <w:szCs w:val="24"/>
        </w:rPr>
        <w:br w:type="page"/>
      </w:r>
    </w:p>
    <w:p w:rsidR="009B5CDB" w:rsidRPr="00B0540D" w:rsidRDefault="009B5CDB" w:rsidP="009B5CDB">
      <w:pPr>
        <w:spacing w:line="360" w:lineRule="auto"/>
        <w:jc w:val="both"/>
        <w:rPr>
          <w:rFonts w:ascii="Times New Roman" w:hAnsi="Times New Roman" w:cs="Times New Roman"/>
          <w:szCs w:val="24"/>
        </w:rPr>
      </w:pPr>
    </w:p>
    <w:p w:rsidR="009B5CDB" w:rsidRPr="00B0540D" w:rsidRDefault="009B5CDB" w:rsidP="009B5CDB">
      <w:pPr>
        <w:rPr>
          <w:rFonts w:ascii="Times New Roman" w:hAnsi="Times New Roman" w:cs="Times New Roman"/>
        </w:rPr>
      </w:pPr>
    </w:p>
    <w:p w:rsidR="000D5A6C" w:rsidRPr="00B0540D" w:rsidRDefault="000D5A6C" w:rsidP="000D5A6C">
      <w:pPr>
        <w:pStyle w:val="Heading1"/>
      </w:pPr>
      <w:bookmarkStart w:id="36" w:name="_Toc122307724"/>
      <w:bookmarkStart w:id="37" w:name="_Toc122315547"/>
      <w:r w:rsidRPr="00B0540D">
        <w:t>2. SOFTWARE REQUIREMENTS SPECIFICATION</w:t>
      </w:r>
      <w:bookmarkEnd w:id="36"/>
      <w:r w:rsidR="00E15569">
        <w:t xml:space="preserve"> (SRS)</w:t>
      </w:r>
      <w:bookmarkEnd w:id="37"/>
    </w:p>
    <w:p w:rsidR="00CC2A46" w:rsidRPr="00B0540D" w:rsidRDefault="00CC2A46" w:rsidP="000D5A6C">
      <w:pPr>
        <w:rPr>
          <w:rFonts w:ascii="Times New Roman" w:eastAsia="Times New Roman" w:hAnsi="Times New Roman" w:cs="Times New Roman"/>
          <w:b/>
          <w:sz w:val="24"/>
          <w:szCs w:val="24"/>
        </w:rPr>
      </w:pPr>
    </w:p>
    <w:p w:rsidR="00FA7530" w:rsidRPr="00B0540D" w:rsidRDefault="00FA7530" w:rsidP="000D5A6C">
      <w:pPr>
        <w:pStyle w:val="Heading2"/>
        <w:rPr>
          <w:rFonts w:cs="Times New Roman"/>
        </w:rPr>
      </w:pPr>
      <w:bookmarkStart w:id="38" w:name="_Toc115188818"/>
      <w:bookmarkStart w:id="39" w:name="_Toc122307725"/>
      <w:bookmarkStart w:id="40" w:name="_Toc122315548"/>
      <w:r w:rsidRPr="00B0540D">
        <w:rPr>
          <w:rFonts w:cs="Times New Roman"/>
        </w:rPr>
        <w:t>Overview</w:t>
      </w:r>
      <w:bookmarkEnd w:id="38"/>
      <w:bookmarkEnd w:id="39"/>
      <w:bookmarkEnd w:id="40"/>
    </w:p>
    <w:p w:rsidR="00FA7530" w:rsidRPr="00B0540D" w:rsidRDefault="00FA7530" w:rsidP="00715B0B">
      <w:pPr>
        <w:spacing w:line="360" w:lineRule="auto"/>
        <w:jc w:val="both"/>
        <w:rPr>
          <w:rFonts w:ascii="Times New Roman" w:hAnsi="Times New Roman" w:cs="Times New Roman"/>
          <w:color w:val="000000" w:themeColor="text1"/>
          <w:sz w:val="24"/>
          <w:szCs w:val="24"/>
        </w:rPr>
      </w:pPr>
      <w:bookmarkStart w:id="41" w:name="__RefHeading___Toc9645_1750795106"/>
      <w:bookmarkEnd w:id="41"/>
      <w:r w:rsidRPr="00B0540D">
        <w:rPr>
          <w:rFonts w:ascii="Times New Roman" w:hAnsi="Times New Roman" w:cs="Times New Roman"/>
          <w:color w:val="000000" w:themeColor="text1"/>
          <w:sz w:val="24"/>
          <w:szCs w:val="24"/>
        </w:rPr>
        <w:t>SRS is the official statement of what the system developers should implement. SRS is a complete description of the behavior of the system to be developed. SRS should include both a definition of user requirements and a specification of the system requirements. The SRS fully describes what the software will do and how it will be expected to perform. The SRS precisely defines the software product that will be built. SRS used to know all the requirements for the software development and thus that will help in designing the software. It provides feedback to the customer.</w:t>
      </w:r>
    </w:p>
    <w:p w:rsidR="00FA7530" w:rsidRPr="00B0540D" w:rsidRDefault="000D5A6C" w:rsidP="00715B0B">
      <w:pPr>
        <w:pStyle w:val="Heading1"/>
        <w:spacing w:line="360" w:lineRule="auto"/>
        <w:jc w:val="both"/>
        <w:rPr>
          <w:color w:val="000000" w:themeColor="text1"/>
          <w:sz w:val="24"/>
          <w:szCs w:val="24"/>
        </w:rPr>
      </w:pPr>
      <w:bookmarkStart w:id="42" w:name="_Toc5776943"/>
      <w:bookmarkStart w:id="43" w:name="_Toc115188819"/>
      <w:bookmarkStart w:id="44" w:name="_Toc122307726"/>
      <w:bookmarkStart w:id="45" w:name="_Toc122315549"/>
      <w:r w:rsidRPr="00B0540D">
        <w:rPr>
          <w:color w:val="000000" w:themeColor="text1"/>
          <w:sz w:val="24"/>
          <w:szCs w:val="24"/>
        </w:rPr>
        <w:t>2.</w:t>
      </w:r>
      <w:r w:rsidR="00FA7530" w:rsidRPr="00B0540D">
        <w:rPr>
          <w:color w:val="000000" w:themeColor="text1"/>
          <w:sz w:val="24"/>
          <w:szCs w:val="24"/>
        </w:rPr>
        <w:t>1.</w:t>
      </w:r>
      <w:r w:rsidR="00FA7530" w:rsidRPr="00B0540D">
        <w:rPr>
          <w:rFonts w:eastAsia="Arial"/>
          <w:color w:val="000000" w:themeColor="text1"/>
          <w:sz w:val="24"/>
          <w:szCs w:val="24"/>
        </w:rPr>
        <w:t xml:space="preserve"> </w:t>
      </w:r>
      <w:r w:rsidR="00FA7530" w:rsidRPr="00B0540D">
        <w:rPr>
          <w:color w:val="000000" w:themeColor="text1"/>
          <w:sz w:val="24"/>
          <w:szCs w:val="24"/>
        </w:rPr>
        <w:t>Introduction</w:t>
      </w:r>
      <w:bookmarkEnd w:id="42"/>
      <w:bookmarkEnd w:id="43"/>
      <w:bookmarkEnd w:id="44"/>
      <w:bookmarkEnd w:id="45"/>
    </w:p>
    <w:p w:rsidR="00FA7530" w:rsidRPr="00B0540D" w:rsidRDefault="000D5A6C" w:rsidP="000D5A6C">
      <w:pPr>
        <w:pStyle w:val="Heading3"/>
        <w:rPr>
          <w:rFonts w:cs="Times New Roman"/>
        </w:rPr>
      </w:pPr>
      <w:bookmarkStart w:id="46" w:name="_Toc5776944"/>
      <w:bookmarkStart w:id="47" w:name="_Toc115188820"/>
      <w:bookmarkStart w:id="48" w:name="_Toc122307727"/>
      <w:bookmarkStart w:id="49" w:name="_Toc122315550"/>
      <w:r w:rsidRPr="00B0540D">
        <w:rPr>
          <w:rFonts w:cs="Times New Roman"/>
        </w:rPr>
        <w:t>2.</w:t>
      </w:r>
      <w:r w:rsidR="00FA7530" w:rsidRPr="00B0540D">
        <w:rPr>
          <w:rFonts w:cs="Times New Roman"/>
        </w:rPr>
        <w:t>1.1</w:t>
      </w:r>
      <w:r w:rsidR="00FA7530" w:rsidRPr="00B0540D">
        <w:rPr>
          <w:rFonts w:eastAsia="Arial" w:cs="Times New Roman"/>
        </w:rPr>
        <w:t xml:space="preserve"> </w:t>
      </w:r>
      <w:r w:rsidR="00FA7530" w:rsidRPr="00B0540D">
        <w:rPr>
          <w:rFonts w:cs="Times New Roman"/>
        </w:rPr>
        <w:t>Purpose</w:t>
      </w:r>
      <w:bookmarkEnd w:id="46"/>
      <w:bookmarkEnd w:id="47"/>
      <w:bookmarkEnd w:id="48"/>
      <w:bookmarkEnd w:id="49"/>
      <w:r w:rsidR="00FA7530" w:rsidRPr="00B0540D">
        <w:rPr>
          <w:rFonts w:cs="Times New Roman"/>
        </w:rPr>
        <w:t xml:space="preserve">  </w:t>
      </w:r>
    </w:p>
    <w:p w:rsidR="007A5141" w:rsidRPr="00B0540D" w:rsidRDefault="00FA7530" w:rsidP="00715B0B">
      <w:pPr>
        <w:spacing w:line="360" w:lineRule="auto"/>
        <w:jc w:val="both"/>
        <w:rPr>
          <w:rFonts w:ascii="Times New Roman" w:hAnsi="Times New Roman" w:cs="Times New Roman"/>
          <w:color w:val="000000" w:themeColor="text1"/>
          <w:sz w:val="24"/>
          <w:szCs w:val="24"/>
        </w:rPr>
      </w:pPr>
      <w:r w:rsidRPr="00B0540D">
        <w:rPr>
          <w:rFonts w:ascii="Times New Roman" w:hAnsi="Times New Roman" w:cs="Times New Roman"/>
          <w:sz w:val="24"/>
          <w:szCs w:val="24"/>
        </w:rPr>
        <w:t>This document presents the Software Requirement Specification (SRS) for the Pharmacy Management System Project</w:t>
      </w:r>
      <w:r w:rsidR="007A5141" w:rsidRPr="00B0540D">
        <w:rPr>
          <w:rFonts w:ascii="Times New Roman" w:hAnsi="Times New Roman" w:cs="Times New Roman"/>
          <w:sz w:val="24"/>
          <w:szCs w:val="24"/>
        </w:rPr>
        <w:t xml:space="preserve"> </w:t>
      </w:r>
      <w:r w:rsidR="007A5141" w:rsidRPr="00B0540D">
        <w:rPr>
          <w:rFonts w:ascii="Times New Roman" w:hAnsi="Times New Roman" w:cs="Times New Roman"/>
          <w:color w:val="000000" w:themeColor="text1"/>
          <w:sz w:val="24"/>
          <w:szCs w:val="24"/>
        </w:rPr>
        <w:t>and describes the design decisions, architectural design and the design needed to implement the system. It provides the visibility in the design and provides information needed for software support.</w:t>
      </w:r>
    </w:p>
    <w:p w:rsidR="007A5141" w:rsidRPr="00B0540D" w:rsidRDefault="000D5A6C" w:rsidP="000D5A6C">
      <w:pPr>
        <w:pStyle w:val="Heading3"/>
        <w:rPr>
          <w:rFonts w:cs="Times New Roman"/>
        </w:rPr>
      </w:pPr>
      <w:bookmarkStart w:id="50" w:name="_Toc5776945"/>
      <w:bookmarkStart w:id="51" w:name="_Toc115188821"/>
      <w:bookmarkStart w:id="52" w:name="_Toc122307728"/>
      <w:bookmarkStart w:id="53" w:name="_Toc122315551"/>
      <w:r w:rsidRPr="00B0540D">
        <w:rPr>
          <w:rFonts w:cs="Times New Roman"/>
        </w:rPr>
        <w:t>2.</w:t>
      </w:r>
      <w:r w:rsidR="007A5141" w:rsidRPr="00B0540D">
        <w:rPr>
          <w:rFonts w:cs="Times New Roman"/>
        </w:rPr>
        <w:t>1.2</w:t>
      </w:r>
      <w:r w:rsidR="007A5141" w:rsidRPr="00B0540D">
        <w:rPr>
          <w:rFonts w:eastAsia="Arial" w:cs="Times New Roman"/>
        </w:rPr>
        <w:t xml:space="preserve"> </w:t>
      </w:r>
      <w:r w:rsidR="007A5141" w:rsidRPr="00B0540D">
        <w:rPr>
          <w:rFonts w:cs="Times New Roman"/>
        </w:rPr>
        <w:t>Document Conventions</w:t>
      </w:r>
      <w:bookmarkEnd w:id="50"/>
      <w:bookmarkEnd w:id="51"/>
      <w:bookmarkEnd w:id="52"/>
      <w:bookmarkEnd w:id="53"/>
      <w:r w:rsidR="007A5141" w:rsidRPr="00B0540D">
        <w:rPr>
          <w:rFonts w:cs="Times New Roman"/>
        </w:rPr>
        <w:t xml:space="preserve"> </w:t>
      </w:r>
    </w:p>
    <w:p w:rsidR="007A5141" w:rsidRPr="00B0540D" w:rsidRDefault="007A5141" w:rsidP="00715B0B">
      <w:pPr>
        <w:spacing w:line="360" w:lineRule="auto"/>
        <w:jc w:val="both"/>
        <w:rPr>
          <w:rFonts w:ascii="Times New Roman" w:eastAsia="Times New Roman" w:hAnsi="Times New Roman" w:cs="Times New Roman"/>
          <w:b/>
          <w:bCs/>
          <w:color w:val="000000" w:themeColor="text1"/>
          <w:sz w:val="24"/>
          <w:szCs w:val="24"/>
        </w:rPr>
      </w:pPr>
      <w:r w:rsidRPr="00B0540D">
        <w:rPr>
          <w:rFonts w:ascii="Times New Roman" w:eastAsia="Calibri" w:hAnsi="Times New Roman" w:cs="Times New Roman"/>
          <w:color w:val="000000" w:themeColor="text1"/>
          <w:sz w:val="24"/>
          <w:szCs w:val="24"/>
        </w:rPr>
        <w:t>This section describes how the SRS is presented in terms of documentation</w:t>
      </w:r>
      <w:r w:rsidRPr="00B0540D">
        <w:rPr>
          <w:rFonts w:ascii="Times New Roman" w:hAnsi="Times New Roman" w:cs="Times New Roman"/>
          <w:color w:val="000000" w:themeColor="text1"/>
          <w:sz w:val="24"/>
          <w:szCs w:val="24"/>
        </w:rPr>
        <w:t xml:space="preserve"> </w:t>
      </w:r>
      <w:r w:rsidRPr="00B0540D">
        <w:rPr>
          <w:rFonts w:ascii="Times New Roman" w:eastAsia="Calibri" w:hAnsi="Times New Roman" w:cs="Times New Roman"/>
          <w:color w:val="000000" w:themeColor="text1"/>
          <w:sz w:val="24"/>
          <w:szCs w:val="24"/>
        </w:rPr>
        <w:t>that is, the style, font size and spacing. The style of writing used is Times New Roman with a font size of 12. The spacing for the document is 1.5 which is the required for official documents</w:t>
      </w:r>
      <w:r w:rsidRPr="00B0540D">
        <w:rPr>
          <w:rFonts w:ascii="Times New Roman" w:eastAsia="Times New Roman" w:hAnsi="Times New Roman" w:cs="Times New Roman"/>
          <w:b/>
          <w:bCs/>
          <w:color w:val="000000" w:themeColor="text1"/>
          <w:sz w:val="24"/>
          <w:szCs w:val="24"/>
        </w:rPr>
        <w:t>.</w:t>
      </w:r>
    </w:p>
    <w:p w:rsidR="007A5141" w:rsidRPr="00B0540D" w:rsidRDefault="000D5A6C" w:rsidP="000D5A6C">
      <w:pPr>
        <w:pStyle w:val="Heading3"/>
        <w:rPr>
          <w:rFonts w:cs="Times New Roman"/>
        </w:rPr>
      </w:pPr>
      <w:bookmarkStart w:id="54" w:name="_Toc5776946"/>
      <w:bookmarkStart w:id="55" w:name="_Toc115188822"/>
      <w:bookmarkStart w:id="56" w:name="_Toc122307729"/>
      <w:bookmarkStart w:id="57" w:name="_Toc122315552"/>
      <w:r w:rsidRPr="00B0540D">
        <w:rPr>
          <w:rFonts w:cs="Times New Roman"/>
        </w:rPr>
        <w:t>2.</w:t>
      </w:r>
      <w:r w:rsidR="007A5141" w:rsidRPr="00B0540D">
        <w:rPr>
          <w:rFonts w:cs="Times New Roman"/>
        </w:rPr>
        <w:t>1.3</w:t>
      </w:r>
      <w:r w:rsidR="007A5141" w:rsidRPr="00B0540D">
        <w:rPr>
          <w:rFonts w:eastAsia="Arial" w:cs="Times New Roman"/>
        </w:rPr>
        <w:t xml:space="preserve"> </w:t>
      </w:r>
      <w:r w:rsidR="007A5141" w:rsidRPr="00B0540D">
        <w:rPr>
          <w:rFonts w:cs="Times New Roman"/>
        </w:rPr>
        <w:t>Intended Audience and Reading Suggestions</w:t>
      </w:r>
      <w:bookmarkEnd w:id="54"/>
      <w:bookmarkEnd w:id="55"/>
      <w:bookmarkEnd w:id="56"/>
      <w:bookmarkEnd w:id="57"/>
      <w:r w:rsidR="007A5141" w:rsidRPr="00B0540D">
        <w:rPr>
          <w:rFonts w:cs="Times New Roman"/>
        </w:rPr>
        <w:t xml:space="preserve"> </w:t>
      </w:r>
    </w:p>
    <w:p w:rsidR="007A5141" w:rsidRPr="00B0540D" w:rsidRDefault="007A5141" w:rsidP="000770ED">
      <w:pPr>
        <w:spacing w:line="360" w:lineRule="auto"/>
        <w:ind w:right="140"/>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This SRS simplifies the complexities involved in the pharmacy day to day activities. Furthermore, this SRS gives a detailed explanation of the high level st</w:t>
      </w:r>
      <w:r w:rsidR="00675B45" w:rsidRPr="00B0540D">
        <w:rPr>
          <w:rFonts w:ascii="Times New Roman" w:hAnsi="Times New Roman" w:cs="Times New Roman"/>
          <w:color w:val="000000" w:themeColor="text1"/>
          <w:sz w:val="24"/>
          <w:szCs w:val="24"/>
        </w:rPr>
        <w:t xml:space="preserve">ructure of simplified pharmacy </w:t>
      </w:r>
      <w:r w:rsidRPr="00B0540D">
        <w:rPr>
          <w:rFonts w:ascii="Times New Roman" w:hAnsi="Times New Roman" w:cs="Times New Roman"/>
          <w:color w:val="000000" w:themeColor="text1"/>
          <w:sz w:val="24"/>
          <w:szCs w:val="24"/>
        </w:rPr>
        <w:t>system in terms of functions, performance, external interfaces and design. It therefore provides a more vivid understanding of the system to both the consumers, designers and the developers. Actually, this SRS acts a guideline for developers who are at a point of designing, building, testing and deploying the system.</w:t>
      </w:r>
    </w:p>
    <w:p w:rsidR="007A5141" w:rsidRPr="00B0540D" w:rsidRDefault="007A5141" w:rsidP="00715B0B">
      <w:pPr>
        <w:spacing w:line="360" w:lineRule="auto"/>
        <w:ind w:right="140"/>
        <w:jc w:val="both"/>
        <w:rPr>
          <w:rFonts w:ascii="Times New Roman" w:hAnsi="Times New Roman" w:cs="Times New Roman"/>
          <w:color w:val="000000" w:themeColor="text1"/>
          <w:sz w:val="24"/>
          <w:szCs w:val="24"/>
        </w:rPr>
      </w:pPr>
    </w:p>
    <w:p w:rsidR="007A5141" w:rsidRPr="00B0540D" w:rsidRDefault="000D5A6C" w:rsidP="000D5A6C">
      <w:pPr>
        <w:pStyle w:val="Heading3"/>
        <w:rPr>
          <w:rFonts w:cs="Times New Roman"/>
        </w:rPr>
      </w:pPr>
      <w:bookmarkStart w:id="58" w:name="_Toc5776947"/>
      <w:bookmarkStart w:id="59" w:name="_Toc115188823"/>
      <w:bookmarkStart w:id="60" w:name="_Toc122307730"/>
      <w:bookmarkStart w:id="61" w:name="_Toc122315553"/>
      <w:r w:rsidRPr="00B0540D">
        <w:rPr>
          <w:rFonts w:cs="Times New Roman"/>
        </w:rPr>
        <w:lastRenderedPageBreak/>
        <w:t>2.</w:t>
      </w:r>
      <w:r w:rsidR="007A5141" w:rsidRPr="00B0540D">
        <w:rPr>
          <w:rFonts w:cs="Times New Roman"/>
        </w:rPr>
        <w:t>1.4</w:t>
      </w:r>
      <w:r w:rsidR="007A5141" w:rsidRPr="00B0540D">
        <w:rPr>
          <w:rFonts w:eastAsia="Arial" w:cs="Times New Roman"/>
        </w:rPr>
        <w:t xml:space="preserve"> </w:t>
      </w:r>
      <w:r w:rsidR="007A5141" w:rsidRPr="00B0540D">
        <w:rPr>
          <w:rFonts w:cs="Times New Roman"/>
        </w:rPr>
        <w:t>Project Scope</w:t>
      </w:r>
      <w:bookmarkEnd w:id="58"/>
      <w:bookmarkEnd w:id="59"/>
      <w:bookmarkEnd w:id="60"/>
      <w:bookmarkEnd w:id="61"/>
      <w:r w:rsidR="007A5141" w:rsidRPr="00B0540D">
        <w:rPr>
          <w:rFonts w:cs="Times New Roman"/>
        </w:rPr>
        <w:t xml:space="preserve"> </w:t>
      </w:r>
    </w:p>
    <w:p w:rsidR="00675B45" w:rsidRPr="00B0540D" w:rsidRDefault="007A5141" w:rsidP="00715B0B">
      <w:pPr>
        <w:spacing w:after="0" w:line="360" w:lineRule="auto"/>
        <w:jc w:val="both"/>
        <w:rPr>
          <w:rFonts w:ascii="Times New Roman" w:eastAsiaTheme="minorEastAsia" w:hAnsi="Times New Roman" w:cs="Times New Roman"/>
          <w:color w:val="000000" w:themeColor="text1"/>
          <w:sz w:val="24"/>
          <w:szCs w:val="24"/>
        </w:rPr>
      </w:pPr>
      <w:r w:rsidRPr="00B0540D">
        <w:rPr>
          <w:rFonts w:ascii="Times New Roman" w:eastAsiaTheme="minorEastAsia" w:hAnsi="Times New Roman" w:cs="Times New Roman"/>
          <w:color w:val="000000" w:themeColor="text1"/>
          <w:sz w:val="24"/>
          <w:szCs w:val="24"/>
        </w:rPr>
        <w:t>This document cove</w:t>
      </w:r>
      <w:r w:rsidR="00675B45" w:rsidRPr="00B0540D">
        <w:rPr>
          <w:rFonts w:ascii="Times New Roman" w:eastAsiaTheme="minorEastAsia" w:hAnsi="Times New Roman" w:cs="Times New Roman"/>
          <w:color w:val="000000" w:themeColor="text1"/>
          <w:sz w:val="24"/>
          <w:szCs w:val="24"/>
        </w:rPr>
        <w:t>rs the whole definition of the a</w:t>
      </w:r>
      <w:r w:rsidRPr="00B0540D">
        <w:rPr>
          <w:rFonts w:ascii="Times New Roman" w:eastAsiaTheme="minorEastAsia" w:hAnsi="Times New Roman" w:cs="Times New Roman"/>
          <w:color w:val="000000" w:themeColor="text1"/>
          <w:sz w:val="24"/>
          <w:szCs w:val="24"/>
        </w:rPr>
        <w:t>pplication. It basically includes the requirements for</w:t>
      </w:r>
      <w:r w:rsidR="00675B45" w:rsidRPr="00B0540D">
        <w:rPr>
          <w:rFonts w:ascii="Times New Roman" w:eastAsiaTheme="minorEastAsia" w:hAnsi="Times New Roman" w:cs="Times New Roman"/>
          <w:color w:val="000000" w:themeColor="text1"/>
          <w:sz w:val="24"/>
          <w:szCs w:val="24"/>
        </w:rPr>
        <w:t xml:space="preserve"> simplifying over-the-counter transactions,</w:t>
      </w:r>
      <w:r w:rsidRPr="00B0540D">
        <w:rPr>
          <w:rFonts w:ascii="Times New Roman" w:eastAsiaTheme="minorEastAsia" w:hAnsi="Times New Roman" w:cs="Times New Roman"/>
          <w:color w:val="000000" w:themeColor="text1"/>
          <w:sz w:val="24"/>
          <w:szCs w:val="24"/>
        </w:rPr>
        <w:t xml:space="preserve"> managing </w:t>
      </w:r>
      <w:r w:rsidR="00675B45" w:rsidRPr="00B0540D">
        <w:rPr>
          <w:rFonts w:ascii="Times New Roman" w:eastAsiaTheme="minorEastAsia" w:hAnsi="Times New Roman" w:cs="Times New Roman"/>
          <w:color w:val="000000" w:themeColor="text1"/>
          <w:sz w:val="24"/>
          <w:szCs w:val="24"/>
        </w:rPr>
        <w:t>medicine in store</w:t>
      </w:r>
      <w:r w:rsidRPr="00B0540D">
        <w:rPr>
          <w:rFonts w:ascii="Times New Roman" w:eastAsiaTheme="minorEastAsia" w:hAnsi="Times New Roman" w:cs="Times New Roman"/>
          <w:color w:val="000000" w:themeColor="text1"/>
          <w:sz w:val="24"/>
          <w:szCs w:val="24"/>
        </w:rPr>
        <w:t>, controlling authenticat</w:t>
      </w:r>
      <w:r w:rsidR="00675B45" w:rsidRPr="00B0540D">
        <w:rPr>
          <w:rFonts w:ascii="Times New Roman" w:eastAsiaTheme="minorEastAsia" w:hAnsi="Times New Roman" w:cs="Times New Roman"/>
          <w:color w:val="000000" w:themeColor="text1"/>
          <w:sz w:val="24"/>
          <w:szCs w:val="24"/>
        </w:rPr>
        <w:t>ion and authorization mechanism</w:t>
      </w:r>
      <w:r w:rsidRPr="00B0540D">
        <w:rPr>
          <w:rFonts w:ascii="Times New Roman" w:eastAsiaTheme="minorEastAsia" w:hAnsi="Times New Roman" w:cs="Times New Roman"/>
          <w:color w:val="000000" w:themeColor="text1"/>
          <w:sz w:val="24"/>
          <w:szCs w:val="24"/>
        </w:rPr>
        <w:t xml:space="preserve"> as </w:t>
      </w:r>
      <w:r w:rsidR="00675B45" w:rsidRPr="00B0540D">
        <w:rPr>
          <w:rFonts w:ascii="Times New Roman" w:eastAsiaTheme="minorEastAsia" w:hAnsi="Times New Roman" w:cs="Times New Roman"/>
          <w:color w:val="000000" w:themeColor="text1"/>
          <w:sz w:val="24"/>
          <w:szCs w:val="24"/>
        </w:rPr>
        <w:t>well as linking the pharmacists</w:t>
      </w:r>
      <w:r w:rsidRPr="00B0540D">
        <w:rPr>
          <w:rFonts w:ascii="Times New Roman" w:eastAsiaTheme="minorEastAsia" w:hAnsi="Times New Roman" w:cs="Times New Roman"/>
          <w:color w:val="000000" w:themeColor="text1"/>
          <w:sz w:val="24"/>
          <w:szCs w:val="24"/>
        </w:rPr>
        <w:t xml:space="preserve"> to the </w:t>
      </w:r>
      <w:r w:rsidR="00675B45" w:rsidRPr="00B0540D">
        <w:rPr>
          <w:rFonts w:ascii="Times New Roman" w:eastAsiaTheme="minorEastAsia" w:hAnsi="Times New Roman" w:cs="Times New Roman"/>
          <w:color w:val="000000" w:themeColor="text1"/>
          <w:sz w:val="24"/>
          <w:szCs w:val="24"/>
        </w:rPr>
        <w:t>pharmacy system administrator</w:t>
      </w:r>
      <w:r w:rsidRPr="00B0540D">
        <w:rPr>
          <w:rFonts w:ascii="Times New Roman" w:eastAsiaTheme="minorEastAsia" w:hAnsi="Times New Roman" w:cs="Times New Roman"/>
          <w:color w:val="000000" w:themeColor="text1"/>
          <w:sz w:val="24"/>
          <w:szCs w:val="24"/>
        </w:rPr>
        <w:t xml:space="preserve">.  </w:t>
      </w:r>
    </w:p>
    <w:p w:rsidR="00675B45" w:rsidRPr="00B0540D" w:rsidRDefault="000D5A6C" w:rsidP="000D5A6C">
      <w:pPr>
        <w:pStyle w:val="Heading3"/>
        <w:rPr>
          <w:rFonts w:eastAsiaTheme="minorEastAsia" w:cs="Times New Roman"/>
        </w:rPr>
      </w:pPr>
      <w:bookmarkStart w:id="62" w:name="_Toc5776948"/>
      <w:bookmarkStart w:id="63" w:name="_Toc115188824"/>
      <w:bookmarkStart w:id="64" w:name="_Toc122307731"/>
      <w:bookmarkStart w:id="65" w:name="_Toc122315554"/>
      <w:r w:rsidRPr="00B0540D">
        <w:rPr>
          <w:rFonts w:eastAsiaTheme="minorEastAsia" w:cs="Times New Roman"/>
        </w:rPr>
        <w:t>2.</w:t>
      </w:r>
      <w:r w:rsidR="00092487" w:rsidRPr="00B0540D">
        <w:rPr>
          <w:rFonts w:eastAsiaTheme="minorEastAsia" w:cs="Times New Roman"/>
        </w:rPr>
        <w:t xml:space="preserve">1.5 </w:t>
      </w:r>
      <w:r w:rsidR="00675B45" w:rsidRPr="00B0540D">
        <w:rPr>
          <w:rFonts w:eastAsiaTheme="minorEastAsia" w:cs="Times New Roman"/>
        </w:rPr>
        <w:t>User and Literature Survey</w:t>
      </w:r>
      <w:bookmarkEnd w:id="62"/>
      <w:bookmarkEnd w:id="63"/>
      <w:bookmarkEnd w:id="64"/>
      <w:bookmarkEnd w:id="65"/>
    </w:p>
    <w:p w:rsidR="000701DA" w:rsidRPr="00B0540D" w:rsidRDefault="004D1CE8" w:rsidP="009B5CDB">
      <w:pPr>
        <w:spacing w:after="0" w:line="360" w:lineRule="auto"/>
        <w:ind w:left="-15"/>
        <w:jc w:val="both"/>
        <w:rPr>
          <w:rFonts w:ascii="Times New Roman" w:eastAsiaTheme="minorEastAsia" w:hAnsi="Times New Roman" w:cs="Times New Roman"/>
          <w:color w:val="000000" w:themeColor="text1"/>
          <w:sz w:val="24"/>
          <w:szCs w:val="24"/>
        </w:rPr>
      </w:pPr>
      <w:r w:rsidRPr="00B0540D">
        <w:rPr>
          <w:rFonts w:ascii="Times New Roman" w:eastAsiaTheme="minorEastAsia" w:hAnsi="Times New Roman" w:cs="Times New Roman"/>
          <w:color w:val="000000" w:themeColor="text1"/>
          <w:sz w:val="24"/>
          <w:szCs w:val="24"/>
        </w:rPr>
        <w:t>The system</w:t>
      </w:r>
      <w:r w:rsidR="00675B45" w:rsidRPr="00B0540D">
        <w:rPr>
          <w:rFonts w:ascii="Times New Roman" w:eastAsiaTheme="minorEastAsia" w:hAnsi="Times New Roman" w:cs="Times New Roman"/>
          <w:color w:val="000000" w:themeColor="text1"/>
          <w:sz w:val="24"/>
          <w:szCs w:val="24"/>
        </w:rPr>
        <w:t xml:space="preserve"> target</w:t>
      </w:r>
      <w:r w:rsidRPr="00B0540D">
        <w:rPr>
          <w:rFonts w:ascii="Times New Roman" w:eastAsiaTheme="minorEastAsia" w:hAnsi="Times New Roman" w:cs="Times New Roman"/>
          <w:color w:val="000000" w:themeColor="text1"/>
          <w:sz w:val="24"/>
          <w:szCs w:val="24"/>
        </w:rPr>
        <w:t>s medical institutions that</w:t>
      </w:r>
      <w:r w:rsidR="00675B45" w:rsidRPr="00B0540D">
        <w:rPr>
          <w:rFonts w:ascii="Times New Roman" w:eastAsiaTheme="minorEastAsia" w:hAnsi="Times New Roman" w:cs="Times New Roman"/>
          <w:color w:val="000000" w:themeColor="text1"/>
          <w:sz w:val="24"/>
          <w:szCs w:val="24"/>
        </w:rPr>
        <w:t xml:space="preserve"> may need a better understanding of </w:t>
      </w:r>
      <w:r w:rsidRPr="00B0540D">
        <w:rPr>
          <w:rFonts w:ascii="Times New Roman" w:eastAsiaTheme="minorEastAsia" w:hAnsi="Times New Roman" w:cs="Times New Roman"/>
          <w:color w:val="000000" w:themeColor="text1"/>
          <w:sz w:val="24"/>
          <w:szCs w:val="24"/>
        </w:rPr>
        <w:t>online way to keep records, online inventory management and online tracking of transactions</w:t>
      </w:r>
      <w:r w:rsidR="00675B45" w:rsidRPr="00B0540D">
        <w:rPr>
          <w:rFonts w:ascii="Times New Roman" w:eastAsiaTheme="minorEastAsia" w:hAnsi="Times New Roman" w:cs="Times New Roman"/>
          <w:color w:val="000000" w:themeColor="text1"/>
          <w:sz w:val="24"/>
          <w:szCs w:val="24"/>
        </w:rPr>
        <w:t>.</w:t>
      </w:r>
      <w:r w:rsidRPr="00B0540D">
        <w:rPr>
          <w:rFonts w:ascii="Times New Roman" w:eastAsiaTheme="minorEastAsia" w:hAnsi="Times New Roman" w:cs="Times New Roman"/>
          <w:color w:val="000000" w:themeColor="text1"/>
          <w:sz w:val="24"/>
          <w:szCs w:val="24"/>
        </w:rPr>
        <w:t xml:space="preserve"> Inventory being the stock of pharmaceutical products retained to meet future demand, it represents the largest current asset as well as liquid asset in pharmacy practice and its value continues to rise because of growth in variety and cost of pharmaceutical products. Financially an</w:t>
      </w:r>
      <w:r w:rsidR="00024EE7" w:rsidRPr="00B0540D">
        <w:rPr>
          <w:rFonts w:ascii="Times New Roman" w:eastAsiaTheme="minorEastAsia" w:hAnsi="Times New Roman" w:cs="Times New Roman"/>
          <w:color w:val="000000" w:themeColor="text1"/>
          <w:sz w:val="24"/>
          <w:szCs w:val="24"/>
        </w:rPr>
        <w:t>d operationally, inventory management play great role in pharmacy practice</w:t>
      </w:r>
      <w:r w:rsidR="00675B45" w:rsidRPr="00B0540D">
        <w:rPr>
          <w:rFonts w:ascii="Times New Roman" w:eastAsiaTheme="minorEastAsia" w:hAnsi="Times New Roman" w:cs="Times New Roman"/>
          <w:color w:val="000000" w:themeColor="text1"/>
          <w:sz w:val="24"/>
          <w:szCs w:val="24"/>
        </w:rPr>
        <w:t xml:space="preserve">. </w:t>
      </w:r>
      <w:r w:rsidR="00024EE7" w:rsidRPr="00B0540D">
        <w:rPr>
          <w:rFonts w:ascii="Times New Roman" w:eastAsiaTheme="minorEastAsia" w:hAnsi="Times New Roman" w:cs="Times New Roman"/>
          <w:color w:val="000000" w:themeColor="text1"/>
          <w:sz w:val="24"/>
          <w:szCs w:val="24"/>
        </w:rPr>
        <w:t>Inventory mismanagement has been known to cause deleterious corollaries on patient safety. These outcomes can be attributed by availability of expired, counterfeit, substandard or spoiled products; unavail</w:t>
      </w:r>
      <w:r w:rsidR="00144F60" w:rsidRPr="00B0540D">
        <w:rPr>
          <w:rFonts w:ascii="Times New Roman" w:eastAsiaTheme="minorEastAsia" w:hAnsi="Times New Roman" w:cs="Times New Roman"/>
          <w:color w:val="000000" w:themeColor="text1"/>
          <w:sz w:val="24"/>
          <w:szCs w:val="24"/>
        </w:rPr>
        <w:t xml:space="preserve">ability of essential products, </w:t>
      </w:r>
      <w:r w:rsidR="00024EE7" w:rsidRPr="00B0540D">
        <w:rPr>
          <w:rFonts w:ascii="Times New Roman" w:eastAsiaTheme="minorEastAsia" w:hAnsi="Times New Roman" w:cs="Times New Roman"/>
          <w:color w:val="000000" w:themeColor="text1"/>
          <w:sz w:val="24"/>
          <w:szCs w:val="24"/>
        </w:rPr>
        <w:t>unclaimed prescriptions; and not updating formularies. Patient safety is enhanced by conducting stock review on at least weekly basis to check quantities and monthly basis to check for expired products.</w:t>
      </w:r>
    </w:p>
    <w:p w:rsidR="000701DA" w:rsidRPr="00B0540D" w:rsidRDefault="000701DA" w:rsidP="000D5A6C">
      <w:pPr>
        <w:pStyle w:val="Heading2"/>
        <w:rPr>
          <w:rFonts w:cs="Times New Roman"/>
        </w:rPr>
      </w:pPr>
      <w:bookmarkStart w:id="66" w:name="_Toc5776949"/>
      <w:bookmarkStart w:id="67" w:name="_Toc115188825"/>
      <w:bookmarkStart w:id="68" w:name="_Toc122307732"/>
      <w:bookmarkStart w:id="69" w:name="_Toc122315555"/>
      <w:r w:rsidRPr="00B0540D">
        <w:rPr>
          <w:rFonts w:cs="Times New Roman"/>
        </w:rPr>
        <w:t>2.</w:t>
      </w:r>
      <w:r w:rsidR="000D5A6C" w:rsidRPr="00B0540D">
        <w:rPr>
          <w:rFonts w:eastAsia="Arial" w:cs="Times New Roman"/>
        </w:rPr>
        <w:t xml:space="preserve">2 </w:t>
      </w:r>
      <w:r w:rsidRPr="00B0540D">
        <w:rPr>
          <w:rFonts w:cs="Times New Roman"/>
        </w:rPr>
        <w:t>Overall Description</w:t>
      </w:r>
      <w:bookmarkEnd w:id="66"/>
      <w:bookmarkEnd w:id="67"/>
      <w:bookmarkEnd w:id="68"/>
      <w:bookmarkEnd w:id="69"/>
      <w:r w:rsidRPr="00B0540D">
        <w:rPr>
          <w:rFonts w:cs="Times New Roman"/>
        </w:rPr>
        <w:t xml:space="preserve"> </w:t>
      </w:r>
    </w:p>
    <w:p w:rsidR="00D75676" w:rsidRPr="00B0540D" w:rsidRDefault="000701DA" w:rsidP="00715B0B">
      <w:pPr>
        <w:spacing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This section describes the general interpretation of the Pharmacy Management System in terms of the product perspective, product features, user problem statement, user objectives, operating environment, design and implementation constraints, user documentation, assumptions and dependencies and user constraints.</w:t>
      </w:r>
    </w:p>
    <w:p w:rsidR="000701DA" w:rsidRPr="00B0540D" w:rsidRDefault="000D5A6C" w:rsidP="000D5A6C">
      <w:pPr>
        <w:pStyle w:val="Heading3"/>
        <w:rPr>
          <w:rFonts w:cs="Times New Roman"/>
        </w:rPr>
      </w:pPr>
      <w:bookmarkStart w:id="70" w:name="_Toc5776950"/>
      <w:bookmarkStart w:id="71" w:name="_Toc115188826"/>
      <w:bookmarkStart w:id="72" w:name="_Toc122307733"/>
      <w:bookmarkStart w:id="73" w:name="_Toc122315556"/>
      <w:r w:rsidRPr="00B0540D">
        <w:rPr>
          <w:rFonts w:cs="Times New Roman"/>
        </w:rPr>
        <w:t>2.</w:t>
      </w:r>
      <w:r w:rsidR="000701DA" w:rsidRPr="00B0540D">
        <w:rPr>
          <w:rFonts w:cs="Times New Roman"/>
        </w:rPr>
        <w:t>2.1</w:t>
      </w:r>
      <w:r w:rsidR="000701DA" w:rsidRPr="00B0540D">
        <w:rPr>
          <w:rFonts w:eastAsia="Arial" w:cs="Times New Roman"/>
        </w:rPr>
        <w:t xml:space="preserve"> </w:t>
      </w:r>
      <w:r w:rsidR="000701DA" w:rsidRPr="00B0540D">
        <w:rPr>
          <w:rFonts w:cs="Times New Roman"/>
        </w:rPr>
        <w:t>Product Perspective</w:t>
      </w:r>
      <w:bookmarkEnd w:id="70"/>
      <w:bookmarkEnd w:id="71"/>
      <w:bookmarkEnd w:id="72"/>
      <w:bookmarkEnd w:id="73"/>
      <w:r w:rsidR="000701DA" w:rsidRPr="00B0540D">
        <w:rPr>
          <w:rFonts w:cs="Times New Roman"/>
        </w:rPr>
        <w:t xml:space="preserve"> </w:t>
      </w:r>
    </w:p>
    <w:p w:rsidR="000701DA" w:rsidRPr="00B0540D" w:rsidRDefault="000701DA" w:rsidP="00715B0B">
      <w:pPr>
        <w:jc w:val="both"/>
        <w:rPr>
          <w:rFonts w:ascii="Times New Roman" w:hAnsi="Times New Roman" w:cs="Times New Roman"/>
          <w:sz w:val="24"/>
          <w:szCs w:val="24"/>
        </w:rPr>
      </w:pPr>
      <w:bookmarkStart w:id="74" w:name="_Toc115188827"/>
      <w:r w:rsidRPr="00B0540D">
        <w:rPr>
          <w:rFonts w:ascii="Times New Roman" w:hAnsi="Times New Roman" w:cs="Times New Roman"/>
          <w:sz w:val="24"/>
          <w:szCs w:val="24"/>
        </w:rPr>
        <w:t xml:space="preserve">Pharmacy </w:t>
      </w:r>
      <w:r w:rsidR="000D5A6C" w:rsidRPr="00B0540D">
        <w:rPr>
          <w:rFonts w:ascii="Times New Roman" w:hAnsi="Times New Roman" w:cs="Times New Roman"/>
          <w:sz w:val="24"/>
          <w:szCs w:val="24"/>
        </w:rPr>
        <w:t>Management System is a desktop</w:t>
      </w:r>
      <w:r w:rsidRPr="00B0540D">
        <w:rPr>
          <w:rFonts w:ascii="Times New Roman" w:hAnsi="Times New Roman" w:cs="Times New Roman"/>
          <w:sz w:val="24"/>
          <w:szCs w:val="24"/>
        </w:rPr>
        <w:t xml:space="preserve"> application system that consists of two parts: the pharmacist’s side and the system administrator’s side.</w:t>
      </w:r>
      <w:bookmarkEnd w:id="74"/>
      <w:r w:rsidRPr="00B0540D">
        <w:rPr>
          <w:rFonts w:ascii="Times New Roman" w:hAnsi="Times New Roman" w:cs="Times New Roman"/>
          <w:sz w:val="24"/>
          <w:szCs w:val="24"/>
        </w:rPr>
        <w:t xml:space="preserve"> </w:t>
      </w:r>
    </w:p>
    <w:p w:rsidR="00714F2F" w:rsidRPr="00B0540D" w:rsidRDefault="000701DA" w:rsidP="00715B0B">
      <w:pPr>
        <w:tabs>
          <w:tab w:val="left" w:pos="1701"/>
        </w:tabs>
        <w:spacing w:line="360" w:lineRule="auto"/>
        <w:ind w:right="160"/>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The system requires access to the internet to post and retrieve information. Since the system is data centric, it needs somewhere to store the data. That is a database. The data stored in the database includes the staff details, debtor details and drug and stock details.</w:t>
      </w:r>
    </w:p>
    <w:p w:rsidR="00714F2F" w:rsidRPr="00B0540D" w:rsidRDefault="000D5A6C" w:rsidP="000D5A6C">
      <w:pPr>
        <w:pStyle w:val="Heading3"/>
        <w:rPr>
          <w:rFonts w:cs="Times New Roman"/>
        </w:rPr>
      </w:pPr>
      <w:bookmarkStart w:id="75" w:name="_Toc5776951"/>
      <w:bookmarkStart w:id="76" w:name="_Toc115188828"/>
      <w:bookmarkStart w:id="77" w:name="_Toc122307734"/>
      <w:bookmarkStart w:id="78" w:name="_Toc122315557"/>
      <w:r w:rsidRPr="00B0540D">
        <w:rPr>
          <w:rFonts w:cs="Times New Roman"/>
        </w:rPr>
        <w:t>2.</w:t>
      </w:r>
      <w:r w:rsidR="00714F2F" w:rsidRPr="00B0540D">
        <w:rPr>
          <w:rFonts w:cs="Times New Roman"/>
        </w:rPr>
        <w:t>2.2 Product Features</w:t>
      </w:r>
      <w:bookmarkEnd w:id="75"/>
      <w:bookmarkEnd w:id="76"/>
      <w:bookmarkEnd w:id="77"/>
      <w:bookmarkEnd w:id="78"/>
      <w:r w:rsidR="00714F2F" w:rsidRPr="00B0540D">
        <w:rPr>
          <w:rFonts w:cs="Times New Roman"/>
        </w:rPr>
        <w:t xml:space="preserve"> </w:t>
      </w:r>
    </w:p>
    <w:p w:rsidR="00714F2F" w:rsidRPr="00B0540D" w:rsidRDefault="00714F2F" w:rsidP="00715B0B">
      <w:pPr>
        <w:spacing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Registered staff will be able to log in so as to access the information and all resources in the system and also be able to update some of the information. The system administrator has the privilege to update and delete information in the system</w:t>
      </w:r>
    </w:p>
    <w:p w:rsidR="00C82CB2" w:rsidRPr="00B0540D" w:rsidRDefault="000D5A6C" w:rsidP="000D5A6C">
      <w:pPr>
        <w:pStyle w:val="Heading3"/>
        <w:rPr>
          <w:rFonts w:cs="Times New Roman"/>
        </w:rPr>
      </w:pPr>
      <w:bookmarkStart w:id="79" w:name="_Toc5776953"/>
      <w:bookmarkStart w:id="80" w:name="_Toc115188829"/>
      <w:bookmarkStart w:id="81" w:name="_Toc122307735"/>
      <w:bookmarkStart w:id="82" w:name="_Toc122315558"/>
      <w:r w:rsidRPr="00B0540D">
        <w:rPr>
          <w:rFonts w:cs="Times New Roman"/>
        </w:rPr>
        <w:lastRenderedPageBreak/>
        <w:t>2.</w:t>
      </w:r>
      <w:r w:rsidR="00C82CB2" w:rsidRPr="00B0540D">
        <w:rPr>
          <w:rFonts w:cs="Times New Roman"/>
        </w:rPr>
        <w:t>2.3</w:t>
      </w:r>
      <w:r w:rsidR="00C82CB2" w:rsidRPr="00B0540D">
        <w:rPr>
          <w:rFonts w:eastAsia="Arial" w:cs="Times New Roman"/>
        </w:rPr>
        <w:t xml:space="preserve"> </w:t>
      </w:r>
      <w:r w:rsidR="00C82CB2" w:rsidRPr="00B0540D">
        <w:rPr>
          <w:rFonts w:cs="Times New Roman"/>
        </w:rPr>
        <w:t>User Objectives</w:t>
      </w:r>
      <w:bookmarkEnd w:id="79"/>
      <w:bookmarkEnd w:id="80"/>
      <w:bookmarkEnd w:id="81"/>
      <w:bookmarkEnd w:id="82"/>
      <w:r w:rsidR="00C82CB2" w:rsidRPr="00B0540D">
        <w:rPr>
          <w:rFonts w:cs="Times New Roman"/>
        </w:rPr>
        <w:t xml:space="preserve"> </w:t>
      </w:r>
    </w:p>
    <w:p w:rsidR="00C82CB2" w:rsidRPr="00B0540D" w:rsidRDefault="00C82CB2" w:rsidP="00715B0B">
      <w:pPr>
        <w:spacing w:line="360" w:lineRule="auto"/>
        <w:ind w:right="540"/>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This section describes the set of user objective</w:t>
      </w:r>
      <w:r w:rsidR="00144F60" w:rsidRPr="00B0540D">
        <w:rPr>
          <w:rFonts w:ascii="Times New Roman" w:hAnsi="Times New Roman" w:cs="Times New Roman"/>
          <w:color w:val="000000" w:themeColor="text1"/>
          <w:sz w:val="24"/>
          <w:szCs w:val="24"/>
        </w:rPr>
        <w:t xml:space="preserve">s and requirements for Pharmacy </w:t>
      </w:r>
      <w:r w:rsidRPr="00B0540D">
        <w:rPr>
          <w:rFonts w:ascii="Times New Roman" w:hAnsi="Times New Roman" w:cs="Times New Roman"/>
          <w:color w:val="000000" w:themeColor="text1"/>
          <w:sz w:val="24"/>
          <w:szCs w:val="24"/>
        </w:rPr>
        <w:t xml:space="preserve">Management System from the user’s perspective. System objective is </w:t>
      </w:r>
      <w:r w:rsidRPr="00B0540D">
        <w:rPr>
          <w:rFonts w:ascii="Times New Roman" w:eastAsia="Arial" w:hAnsi="Times New Roman" w:cs="Times New Roman"/>
          <w:color w:val="000000" w:themeColor="text1"/>
          <w:sz w:val="24"/>
          <w:szCs w:val="24"/>
        </w:rPr>
        <w:t>to provide various resources and services to pharmacists.</w:t>
      </w:r>
    </w:p>
    <w:p w:rsidR="00422532" w:rsidRPr="00B0540D" w:rsidRDefault="00422532" w:rsidP="00715B0B">
      <w:pPr>
        <w:spacing w:line="360" w:lineRule="auto"/>
        <w:ind w:right="540"/>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User objectives:</w:t>
      </w:r>
    </w:p>
    <w:p w:rsidR="00422532" w:rsidRPr="00B0540D" w:rsidRDefault="00422532" w:rsidP="00715B0B">
      <w:pPr>
        <w:numPr>
          <w:ilvl w:val="0"/>
          <w:numId w:val="3"/>
        </w:numPr>
        <w:spacing w:after="0" w:line="360" w:lineRule="auto"/>
        <w:ind w:right="540"/>
        <w:jc w:val="both"/>
        <w:rPr>
          <w:rFonts w:ascii="Times New Roman" w:eastAsia="Arial" w:hAnsi="Times New Roman" w:cs="Times New Roman"/>
          <w:color w:val="000000" w:themeColor="text1"/>
          <w:sz w:val="24"/>
          <w:szCs w:val="24"/>
        </w:rPr>
      </w:pPr>
      <w:r w:rsidRPr="00B0540D">
        <w:rPr>
          <w:rFonts w:ascii="Times New Roman" w:eastAsia="Arial" w:hAnsi="Times New Roman" w:cs="Times New Roman"/>
          <w:color w:val="000000" w:themeColor="text1"/>
          <w:sz w:val="24"/>
          <w:szCs w:val="24"/>
        </w:rPr>
        <w:t xml:space="preserve">To provide easy access to inventories </w:t>
      </w:r>
    </w:p>
    <w:p w:rsidR="00422532" w:rsidRPr="00B0540D" w:rsidRDefault="00422532" w:rsidP="00715B0B">
      <w:pPr>
        <w:numPr>
          <w:ilvl w:val="0"/>
          <w:numId w:val="3"/>
        </w:numPr>
        <w:spacing w:after="0" w:line="360" w:lineRule="auto"/>
        <w:ind w:right="540"/>
        <w:jc w:val="both"/>
        <w:rPr>
          <w:rFonts w:ascii="Times New Roman" w:eastAsia="Arial" w:hAnsi="Times New Roman" w:cs="Times New Roman"/>
          <w:color w:val="000000" w:themeColor="text1"/>
          <w:sz w:val="24"/>
          <w:szCs w:val="24"/>
        </w:rPr>
      </w:pPr>
      <w:r w:rsidRPr="00B0540D">
        <w:rPr>
          <w:rFonts w:ascii="Times New Roman" w:eastAsia="Arial" w:hAnsi="Times New Roman" w:cs="Times New Roman"/>
          <w:color w:val="000000" w:themeColor="text1"/>
          <w:sz w:val="24"/>
          <w:szCs w:val="24"/>
        </w:rPr>
        <w:t>To easily communicate with system</w:t>
      </w:r>
    </w:p>
    <w:p w:rsidR="000246F7" w:rsidRPr="00B0540D" w:rsidRDefault="00422532" w:rsidP="009B5CDB">
      <w:pPr>
        <w:numPr>
          <w:ilvl w:val="0"/>
          <w:numId w:val="3"/>
        </w:numPr>
        <w:spacing w:after="0" w:line="360" w:lineRule="auto"/>
        <w:ind w:right="540"/>
        <w:jc w:val="both"/>
        <w:rPr>
          <w:rFonts w:ascii="Times New Roman" w:eastAsia="Arial" w:hAnsi="Times New Roman" w:cs="Times New Roman"/>
          <w:color w:val="000000" w:themeColor="text1"/>
          <w:sz w:val="24"/>
          <w:szCs w:val="24"/>
        </w:rPr>
      </w:pPr>
      <w:r w:rsidRPr="00B0540D">
        <w:rPr>
          <w:rFonts w:ascii="Times New Roman" w:eastAsia="Arial" w:hAnsi="Times New Roman" w:cs="Times New Roman"/>
          <w:color w:val="000000" w:themeColor="text1"/>
          <w:sz w:val="24"/>
          <w:szCs w:val="24"/>
        </w:rPr>
        <w:t>To provide information on system</w:t>
      </w:r>
    </w:p>
    <w:p w:rsidR="00422532" w:rsidRPr="00B0540D" w:rsidRDefault="000D5A6C" w:rsidP="000D5A6C">
      <w:pPr>
        <w:pStyle w:val="Heading3"/>
        <w:rPr>
          <w:rFonts w:cs="Times New Roman"/>
        </w:rPr>
      </w:pPr>
      <w:bookmarkStart w:id="83" w:name="_Toc115188830"/>
      <w:bookmarkStart w:id="84" w:name="_Toc122307736"/>
      <w:bookmarkStart w:id="85" w:name="_Toc122315559"/>
      <w:r w:rsidRPr="00B0540D">
        <w:rPr>
          <w:rFonts w:cs="Times New Roman"/>
        </w:rPr>
        <w:t>2.</w:t>
      </w:r>
      <w:r w:rsidR="00F767DC" w:rsidRPr="00B0540D">
        <w:rPr>
          <w:rFonts w:cs="Times New Roman"/>
        </w:rPr>
        <w:t>2.4</w:t>
      </w:r>
      <w:r w:rsidR="00422532" w:rsidRPr="00B0540D">
        <w:rPr>
          <w:rFonts w:eastAsia="Arial" w:cs="Times New Roman"/>
        </w:rPr>
        <w:t xml:space="preserve"> </w:t>
      </w:r>
      <w:r w:rsidR="00422532" w:rsidRPr="00B0540D">
        <w:rPr>
          <w:rFonts w:cs="Times New Roman"/>
        </w:rPr>
        <w:t>Operating Environment</w:t>
      </w:r>
      <w:bookmarkEnd w:id="83"/>
      <w:bookmarkEnd w:id="84"/>
      <w:bookmarkEnd w:id="85"/>
      <w:r w:rsidR="00422532" w:rsidRPr="00B0540D">
        <w:rPr>
          <w:rFonts w:cs="Times New Roman"/>
        </w:rPr>
        <w:t xml:space="preserve"> </w:t>
      </w:r>
    </w:p>
    <w:p w:rsidR="00422532" w:rsidRPr="00B0540D" w:rsidRDefault="000770ED" w:rsidP="00715B0B">
      <w:p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The system will be a desktop</w:t>
      </w:r>
      <w:r w:rsidR="00422532" w:rsidRPr="00B0540D">
        <w:rPr>
          <w:rFonts w:ascii="Times New Roman" w:hAnsi="Times New Roman" w:cs="Times New Roman"/>
          <w:sz w:val="24"/>
          <w:szCs w:val="24"/>
        </w:rPr>
        <w:t xml:space="preserve"> application. Preferably it will be hosted on cloud servers to allow for easy scalability and to help save the cost of deployment. This will reduce the cost of having to acquire a server and having to carry out all the operations necessary to set up the server to work. Acquiring cloud storage and hosting will allow the system to access resources that would normally take a long time and a lot of money to reach. The system should run on all common web browsers. It should be compatible with all the recent versions of Chrome, Mozilla Firefox, Internet Explorer, Microsoft Edge, Safari and other popular browsers. The requirements on the operating system will be catered for by the web browser and since they are multiplatform, this does not limit the system to any particular operating system.</w:t>
      </w:r>
    </w:p>
    <w:p w:rsidR="00422532" w:rsidRPr="00B0540D" w:rsidRDefault="000D5A6C" w:rsidP="000D5A6C">
      <w:pPr>
        <w:pStyle w:val="Heading3"/>
        <w:rPr>
          <w:rFonts w:cs="Times New Roman"/>
        </w:rPr>
      </w:pPr>
      <w:bookmarkStart w:id="86" w:name="_Toc5776955"/>
      <w:bookmarkStart w:id="87" w:name="_Toc122307737"/>
      <w:bookmarkStart w:id="88" w:name="_Toc122315560"/>
      <w:r w:rsidRPr="00B0540D">
        <w:rPr>
          <w:rFonts w:cs="Times New Roman"/>
        </w:rPr>
        <w:t>2.</w:t>
      </w:r>
      <w:r w:rsidR="00F767DC" w:rsidRPr="00B0540D">
        <w:rPr>
          <w:rFonts w:cs="Times New Roman"/>
        </w:rPr>
        <w:t>2.5</w:t>
      </w:r>
      <w:r w:rsidR="00422532" w:rsidRPr="00B0540D">
        <w:rPr>
          <w:rFonts w:eastAsia="Arial" w:cs="Times New Roman"/>
        </w:rPr>
        <w:t xml:space="preserve"> </w:t>
      </w:r>
      <w:r w:rsidR="00422532" w:rsidRPr="00B0540D">
        <w:rPr>
          <w:rFonts w:cs="Times New Roman"/>
        </w:rPr>
        <w:t>Design and Implementation Constraints</w:t>
      </w:r>
      <w:bookmarkEnd w:id="86"/>
      <w:bookmarkEnd w:id="87"/>
      <w:bookmarkEnd w:id="88"/>
    </w:p>
    <w:p w:rsidR="00422532" w:rsidRPr="00B0540D" w:rsidRDefault="00422532" w:rsidP="00715B0B">
      <w:pPr>
        <w:spacing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The system will be used by people who are relatively accustomed to technology, however, since the medical institutions wil</w:t>
      </w:r>
      <w:r w:rsidR="00144F60" w:rsidRPr="00B0540D">
        <w:rPr>
          <w:rFonts w:ascii="Times New Roman" w:eastAsia="Times New Roman" w:hAnsi="Times New Roman" w:cs="Times New Roman"/>
          <w:color w:val="000000" w:themeColor="text1"/>
          <w:sz w:val="24"/>
          <w:szCs w:val="24"/>
        </w:rPr>
        <w:t xml:space="preserve">l be managing their own </w:t>
      </w:r>
      <w:r w:rsidR="00715B0B" w:rsidRPr="00B0540D">
        <w:rPr>
          <w:rFonts w:ascii="Times New Roman" w:eastAsia="Times New Roman" w:hAnsi="Times New Roman" w:cs="Times New Roman"/>
          <w:color w:val="000000" w:themeColor="text1"/>
          <w:sz w:val="24"/>
          <w:szCs w:val="24"/>
        </w:rPr>
        <w:t>systems</w:t>
      </w:r>
      <w:r w:rsidRPr="00B0540D">
        <w:rPr>
          <w:rFonts w:ascii="Times New Roman" w:eastAsia="Times New Roman" w:hAnsi="Times New Roman" w:cs="Times New Roman"/>
          <w:color w:val="000000" w:themeColor="text1"/>
          <w:sz w:val="24"/>
          <w:szCs w:val="24"/>
        </w:rPr>
        <w:t>, the interface will need to be user friendly and easy to understand. This will be done by using appropriate names, colors and symbols to communicate the meaning of the instructions better.</w:t>
      </w:r>
    </w:p>
    <w:p w:rsidR="00422532" w:rsidRPr="00B0540D" w:rsidRDefault="000D5A6C" w:rsidP="000D5A6C">
      <w:pPr>
        <w:pStyle w:val="Heading3"/>
        <w:rPr>
          <w:rFonts w:cs="Times New Roman"/>
        </w:rPr>
      </w:pPr>
      <w:bookmarkStart w:id="89" w:name="_Toc5776959"/>
      <w:bookmarkStart w:id="90" w:name="_Toc115188831"/>
      <w:bookmarkStart w:id="91" w:name="_Toc122307738"/>
      <w:bookmarkStart w:id="92" w:name="_Toc122315561"/>
      <w:r w:rsidRPr="00B0540D">
        <w:rPr>
          <w:rFonts w:cs="Times New Roman"/>
        </w:rPr>
        <w:t>2.</w:t>
      </w:r>
      <w:r w:rsidR="00F767DC" w:rsidRPr="00B0540D">
        <w:rPr>
          <w:rFonts w:cs="Times New Roman"/>
        </w:rPr>
        <w:t xml:space="preserve">2.6 </w:t>
      </w:r>
      <w:r w:rsidR="00422532" w:rsidRPr="00B0540D">
        <w:rPr>
          <w:rFonts w:cs="Times New Roman"/>
        </w:rPr>
        <w:t>User Documentation</w:t>
      </w:r>
      <w:bookmarkEnd w:id="89"/>
      <w:bookmarkEnd w:id="90"/>
      <w:bookmarkEnd w:id="91"/>
      <w:bookmarkEnd w:id="92"/>
      <w:r w:rsidR="00422532" w:rsidRPr="00B0540D">
        <w:rPr>
          <w:rFonts w:cs="Times New Roman"/>
        </w:rPr>
        <w:t xml:space="preserve"> </w:t>
      </w:r>
    </w:p>
    <w:p w:rsidR="00422532" w:rsidRPr="00B0540D" w:rsidRDefault="00422532" w:rsidP="009B5CDB">
      <w:pPr>
        <w:spacing w:line="360" w:lineRule="auto"/>
        <w:ind w:left="-5"/>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There will be an administrator’s manual and pharmacist’s manual guiding the users on how to use the system, hence navigating through it, won’t be a hard task.</w:t>
      </w:r>
    </w:p>
    <w:p w:rsidR="00422532" w:rsidRPr="00B0540D" w:rsidRDefault="000D5A6C" w:rsidP="000D5A6C">
      <w:pPr>
        <w:pStyle w:val="Heading3"/>
        <w:rPr>
          <w:rFonts w:cs="Times New Roman"/>
        </w:rPr>
      </w:pPr>
      <w:bookmarkStart w:id="93" w:name="_Toc5776960"/>
      <w:bookmarkStart w:id="94" w:name="_Toc115188832"/>
      <w:bookmarkStart w:id="95" w:name="_Toc122307739"/>
      <w:bookmarkStart w:id="96" w:name="_Toc122315562"/>
      <w:r w:rsidRPr="00B0540D">
        <w:rPr>
          <w:rFonts w:cs="Times New Roman"/>
        </w:rPr>
        <w:t>2.</w:t>
      </w:r>
      <w:r w:rsidR="00F767DC" w:rsidRPr="00B0540D">
        <w:rPr>
          <w:rFonts w:cs="Times New Roman"/>
        </w:rPr>
        <w:t>2.7</w:t>
      </w:r>
      <w:r w:rsidR="00422532" w:rsidRPr="00B0540D">
        <w:rPr>
          <w:rFonts w:eastAsia="Arial" w:cs="Times New Roman"/>
        </w:rPr>
        <w:t xml:space="preserve"> </w:t>
      </w:r>
      <w:r w:rsidR="00422532" w:rsidRPr="00B0540D">
        <w:rPr>
          <w:rFonts w:cs="Times New Roman"/>
        </w:rPr>
        <w:t>Assumptions and Dependencies</w:t>
      </w:r>
      <w:bookmarkEnd w:id="93"/>
      <w:bookmarkEnd w:id="94"/>
      <w:bookmarkEnd w:id="95"/>
      <w:bookmarkEnd w:id="96"/>
      <w:r w:rsidR="00422532" w:rsidRPr="00B0540D">
        <w:rPr>
          <w:rFonts w:cs="Times New Roman"/>
        </w:rPr>
        <w:t xml:space="preserve"> </w:t>
      </w:r>
    </w:p>
    <w:p w:rsidR="00422532" w:rsidRPr="00B0540D" w:rsidRDefault="00422532" w:rsidP="00715B0B">
      <w:pPr>
        <w:spacing w:line="360" w:lineRule="auto"/>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It is assumed that this system will always to be used across the web that is anybody will be able to access the information as long as they are registered.</w:t>
      </w:r>
    </w:p>
    <w:p w:rsidR="00422532" w:rsidRPr="00B0540D" w:rsidRDefault="000D5A6C" w:rsidP="000D5A6C">
      <w:pPr>
        <w:pStyle w:val="Heading4"/>
        <w:rPr>
          <w:rFonts w:cs="Times New Roman"/>
        </w:rPr>
      </w:pPr>
      <w:bookmarkStart w:id="97" w:name="_Toc115188833"/>
      <w:bookmarkStart w:id="98" w:name="_Toc122307740"/>
      <w:bookmarkStart w:id="99" w:name="_Toc122315563"/>
      <w:r w:rsidRPr="00B0540D">
        <w:rPr>
          <w:rFonts w:eastAsia="Arial" w:cs="Times New Roman"/>
        </w:rPr>
        <w:lastRenderedPageBreak/>
        <w:t>2.</w:t>
      </w:r>
      <w:r w:rsidR="00F767DC" w:rsidRPr="00B0540D">
        <w:rPr>
          <w:rFonts w:eastAsia="Arial" w:cs="Times New Roman"/>
        </w:rPr>
        <w:t>2.7</w:t>
      </w:r>
      <w:r w:rsidR="00422532" w:rsidRPr="00B0540D">
        <w:rPr>
          <w:rFonts w:eastAsia="Arial" w:cs="Times New Roman"/>
        </w:rPr>
        <w:t xml:space="preserve">.1 </w:t>
      </w:r>
      <w:bookmarkStart w:id="100" w:name="_Toc5776961"/>
      <w:bookmarkStart w:id="101" w:name="_Toc523744701"/>
      <w:r w:rsidR="00422532" w:rsidRPr="00B0540D">
        <w:rPr>
          <w:rFonts w:eastAsia="Arial" w:cs="Times New Roman"/>
        </w:rPr>
        <w:t>External dependencies</w:t>
      </w:r>
      <w:bookmarkEnd w:id="97"/>
      <w:bookmarkEnd w:id="98"/>
      <w:bookmarkEnd w:id="99"/>
      <w:bookmarkEnd w:id="100"/>
      <w:bookmarkEnd w:id="101"/>
    </w:p>
    <w:p w:rsidR="00092487" w:rsidRPr="00B0540D" w:rsidRDefault="00422532" w:rsidP="00715B0B">
      <w:pPr>
        <w:spacing w:line="360" w:lineRule="auto"/>
        <w:jc w:val="both"/>
        <w:rPr>
          <w:rFonts w:ascii="Times New Roman" w:hAnsi="Times New Roman" w:cs="Times New Roman"/>
          <w:sz w:val="24"/>
          <w:szCs w:val="24"/>
        </w:rPr>
      </w:pPr>
      <w:r w:rsidRPr="00B0540D">
        <w:rPr>
          <w:rFonts w:ascii="Times New Roman" w:hAnsi="Times New Roman" w:cs="Times New Roman"/>
          <w:color w:val="000000" w:themeColor="text1"/>
          <w:sz w:val="24"/>
          <w:szCs w:val="24"/>
        </w:rPr>
        <w:t>This section describes the software and network devices that this system depends on to function smoothly</w:t>
      </w:r>
    </w:p>
    <w:p w:rsidR="00422532" w:rsidRPr="00B0540D" w:rsidRDefault="00355BB4" w:rsidP="00355BB4">
      <w:pPr>
        <w:pStyle w:val="Heading3"/>
        <w:rPr>
          <w:rFonts w:cs="Times New Roman"/>
        </w:rPr>
      </w:pPr>
      <w:bookmarkStart w:id="102" w:name="_Toc5776962"/>
      <w:bookmarkStart w:id="103" w:name="_Toc115188834"/>
      <w:bookmarkStart w:id="104" w:name="_Toc122307741"/>
      <w:bookmarkStart w:id="105" w:name="_Toc122315564"/>
      <w:r w:rsidRPr="00B0540D">
        <w:rPr>
          <w:rFonts w:cs="Times New Roman"/>
        </w:rPr>
        <w:t>2.</w:t>
      </w:r>
      <w:r w:rsidR="00F767DC" w:rsidRPr="00B0540D">
        <w:rPr>
          <w:rFonts w:cs="Times New Roman"/>
        </w:rPr>
        <w:t>2.8</w:t>
      </w:r>
      <w:r w:rsidR="00422532" w:rsidRPr="00B0540D">
        <w:rPr>
          <w:rFonts w:cs="Times New Roman"/>
        </w:rPr>
        <w:t xml:space="preserve"> User Constraints</w:t>
      </w:r>
      <w:bookmarkEnd w:id="102"/>
      <w:bookmarkEnd w:id="103"/>
      <w:bookmarkEnd w:id="104"/>
      <w:bookmarkEnd w:id="105"/>
      <w:r w:rsidR="00422532" w:rsidRPr="00B0540D">
        <w:rPr>
          <w:rFonts w:cs="Times New Roman"/>
        </w:rPr>
        <w:t xml:space="preserve"> </w:t>
      </w:r>
    </w:p>
    <w:p w:rsidR="003A0D24" w:rsidRPr="00B0540D" w:rsidRDefault="00422532" w:rsidP="00715B0B">
      <w:pPr>
        <w:spacing w:line="360" w:lineRule="auto"/>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The Web app should run on a web browser that is able to access the internet.</w:t>
      </w:r>
    </w:p>
    <w:p w:rsidR="003A0D24" w:rsidRPr="00B0540D" w:rsidRDefault="00355BB4" w:rsidP="00355BB4">
      <w:pPr>
        <w:pStyle w:val="Heading2"/>
        <w:rPr>
          <w:rFonts w:cs="Times New Roman"/>
        </w:rPr>
      </w:pPr>
      <w:bookmarkStart w:id="106" w:name="_Toc5776963"/>
      <w:bookmarkStart w:id="107" w:name="_Toc115188835"/>
      <w:bookmarkStart w:id="108" w:name="_Toc122307742"/>
      <w:bookmarkStart w:id="109" w:name="_Toc122315565"/>
      <w:r w:rsidRPr="00B0540D">
        <w:rPr>
          <w:rFonts w:cs="Times New Roman"/>
        </w:rPr>
        <w:t>2.</w:t>
      </w:r>
      <w:r w:rsidR="003A0D24" w:rsidRPr="00B0540D">
        <w:rPr>
          <w:rFonts w:cs="Times New Roman"/>
        </w:rPr>
        <w:t>3.</w:t>
      </w:r>
      <w:r w:rsidR="003A0D24" w:rsidRPr="00B0540D">
        <w:rPr>
          <w:rFonts w:eastAsia="Arial" w:cs="Times New Roman"/>
        </w:rPr>
        <w:t xml:space="preserve"> </w:t>
      </w:r>
      <w:r w:rsidR="003A0D24" w:rsidRPr="00B0540D">
        <w:rPr>
          <w:rFonts w:cs="Times New Roman"/>
        </w:rPr>
        <w:t>System Features</w:t>
      </w:r>
      <w:bookmarkEnd w:id="106"/>
      <w:bookmarkEnd w:id="107"/>
      <w:bookmarkEnd w:id="108"/>
      <w:bookmarkEnd w:id="109"/>
      <w:r w:rsidR="003A0D24" w:rsidRPr="00B0540D">
        <w:rPr>
          <w:rFonts w:cs="Times New Roman"/>
        </w:rPr>
        <w:t xml:space="preserve"> </w:t>
      </w:r>
    </w:p>
    <w:p w:rsidR="003A0D24" w:rsidRPr="00B0540D" w:rsidRDefault="00355BB4" w:rsidP="00355BB4">
      <w:pPr>
        <w:pStyle w:val="Heading3"/>
        <w:rPr>
          <w:rFonts w:eastAsia="Arial" w:cs="Times New Roman"/>
        </w:rPr>
      </w:pPr>
      <w:bookmarkStart w:id="110" w:name="_Toc523744704"/>
      <w:bookmarkStart w:id="111" w:name="_Toc5776964"/>
      <w:bookmarkStart w:id="112" w:name="_Toc115188836"/>
      <w:bookmarkStart w:id="113" w:name="_Toc122307743"/>
      <w:bookmarkStart w:id="114" w:name="_Toc122315566"/>
      <w:r w:rsidRPr="00B0540D">
        <w:rPr>
          <w:rFonts w:eastAsia="Arial" w:cs="Times New Roman"/>
        </w:rPr>
        <w:t>2.</w:t>
      </w:r>
      <w:r w:rsidR="003A0D24" w:rsidRPr="00B0540D">
        <w:rPr>
          <w:rFonts w:eastAsia="Arial" w:cs="Times New Roman"/>
        </w:rPr>
        <w:t>3.1 User re</w:t>
      </w:r>
      <w:bookmarkEnd w:id="110"/>
      <w:r w:rsidR="003A0D24" w:rsidRPr="00B0540D">
        <w:rPr>
          <w:rFonts w:eastAsia="Arial" w:cs="Times New Roman"/>
        </w:rPr>
        <w:t>gistration and Authentication</w:t>
      </w:r>
      <w:bookmarkEnd w:id="111"/>
      <w:bookmarkEnd w:id="112"/>
      <w:bookmarkEnd w:id="113"/>
      <w:bookmarkEnd w:id="114"/>
    </w:p>
    <w:p w:rsidR="003A0D24" w:rsidRPr="00B0540D" w:rsidRDefault="00355BB4" w:rsidP="00355BB4">
      <w:pPr>
        <w:pStyle w:val="Heading4"/>
        <w:rPr>
          <w:rFonts w:eastAsia="Arial" w:cs="Times New Roman"/>
        </w:rPr>
      </w:pPr>
      <w:bookmarkStart w:id="115" w:name="_Toc523744705"/>
      <w:bookmarkStart w:id="116" w:name="_Toc5776965"/>
      <w:bookmarkStart w:id="117" w:name="_Toc115188837"/>
      <w:bookmarkStart w:id="118" w:name="_Toc122307744"/>
      <w:bookmarkStart w:id="119" w:name="_Toc122315567"/>
      <w:r w:rsidRPr="00B0540D">
        <w:rPr>
          <w:rFonts w:eastAsia="Arial" w:cs="Times New Roman"/>
        </w:rPr>
        <w:t>2.</w:t>
      </w:r>
      <w:r w:rsidR="003A0D24" w:rsidRPr="00B0540D">
        <w:rPr>
          <w:rFonts w:eastAsia="Arial" w:cs="Times New Roman"/>
        </w:rPr>
        <w:t>3.1.1</w:t>
      </w:r>
      <w:r w:rsidR="003A0D24" w:rsidRPr="00B0540D">
        <w:rPr>
          <w:rFonts w:eastAsia="Times New Roman" w:cs="Times New Roman"/>
        </w:rPr>
        <w:tab/>
      </w:r>
      <w:r w:rsidR="003A0D24" w:rsidRPr="00B0540D">
        <w:rPr>
          <w:rFonts w:eastAsia="Arial" w:cs="Times New Roman"/>
        </w:rPr>
        <w:t>Description and Priority</w:t>
      </w:r>
      <w:bookmarkEnd w:id="115"/>
      <w:bookmarkEnd w:id="116"/>
      <w:bookmarkEnd w:id="117"/>
      <w:bookmarkEnd w:id="118"/>
      <w:bookmarkEnd w:id="119"/>
    </w:p>
    <w:p w:rsidR="003A0D24" w:rsidRPr="00B0540D" w:rsidRDefault="003A0D24" w:rsidP="00715B0B">
      <w:pPr>
        <w:spacing w:line="360" w:lineRule="auto"/>
        <w:jc w:val="both"/>
        <w:rPr>
          <w:rFonts w:ascii="Times New Roman" w:hAnsi="Times New Roman" w:cs="Times New Roman"/>
          <w:color w:val="000000" w:themeColor="text1"/>
          <w:sz w:val="24"/>
          <w:szCs w:val="24"/>
        </w:rPr>
      </w:pPr>
      <w:r w:rsidRPr="00B0540D">
        <w:rPr>
          <w:rFonts w:ascii="Times New Roman" w:hAnsi="Times New Roman" w:cs="Times New Roman"/>
          <w:color w:val="000000" w:themeColor="text1"/>
          <w:sz w:val="24"/>
          <w:szCs w:val="24"/>
        </w:rPr>
        <w:t>Once the user gets access to the link web application and launches it in their web browsers, they will be requested to login</w:t>
      </w:r>
      <w:r w:rsidR="0042350F" w:rsidRPr="00B0540D">
        <w:rPr>
          <w:rFonts w:ascii="Times New Roman" w:hAnsi="Times New Roman" w:cs="Times New Roman"/>
          <w:color w:val="000000" w:themeColor="text1"/>
          <w:sz w:val="24"/>
          <w:szCs w:val="24"/>
        </w:rPr>
        <w:t xml:space="preserve"> as an admin or as a pharmacist</w:t>
      </w:r>
      <w:r w:rsidR="007B7663" w:rsidRPr="00B0540D">
        <w:rPr>
          <w:rFonts w:ascii="Times New Roman" w:hAnsi="Times New Roman" w:cs="Times New Roman"/>
          <w:color w:val="000000" w:themeColor="text1"/>
          <w:sz w:val="24"/>
          <w:szCs w:val="24"/>
        </w:rPr>
        <w:t xml:space="preserve">. </w:t>
      </w:r>
      <w:r w:rsidRPr="00B0540D">
        <w:rPr>
          <w:rFonts w:ascii="Times New Roman" w:hAnsi="Times New Roman" w:cs="Times New Roman"/>
          <w:color w:val="000000" w:themeColor="text1"/>
          <w:sz w:val="24"/>
          <w:szCs w:val="24"/>
        </w:rPr>
        <w:t>The user</w:t>
      </w:r>
      <w:r w:rsidR="007B7663" w:rsidRPr="00B0540D">
        <w:rPr>
          <w:rFonts w:ascii="Times New Roman" w:hAnsi="Times New Roman" w:cs="Times New Roman"/>
          <w:color w:val="000000" w:themeColor="text1"/>
          <w:sz w:val="24"/>
          <w:szCs w:val="24"/>
        </w:rPr>
        <w:t xml:space="preserve">s are </w:t>
      </w:r>
      <w:r w:rsidRPr="00B0540D">
        <w:rPr>
          <w:rFonts w:ascii="Times New Roman" w:hAnsi="Times New Roman" w:cs="Times New Roman"/>
          <w:color w:val="000000" w:themeColor="text1"/>
          <w:sz w:val="24"/>
          <w:szCs w:val="24"/>
        </w:rPr>
        <w:t>register</w:t>
      </w:r>
      <w:r w:rsidR="007B7663" w:rsidRPr="00B0540D">
        <w:rPr>
          <w:rFonts w:ascii="Times New Roman" w:hAnsi="Times New Roman" w:cs="Times New Roman"/>
          <w:color w:val="000000" w:themeColor="text1"/>
          <w:sz w:val="24"/>
          <w:szCs w:val="24"/>
        </w:rPr>
        <w:t>ed into the system</w:t>
      </w:r>
      <w:r w:rsidRPr="00B0540D">
        <w:rPr>
          <w:rFonts w:ascii="Times New Roman" w:hAnsi="Times New Roman" w:cs="Times New Roman"/>
          <w:color w:val="000000" w:themeColor="text1"/>
          <w:sz w:val="24"/>
          <w:szCs w:val="24"/>
        </w:rPr>
        <w:t xml:space="preserve"> using their respective </w:t>
      </w:r>
      <w:r w:rsidR="007B7663" w:rsidRPr="00B0540D">
        <w:rPr>
          <w:rFonts w:ascii="Times New Roman" w:hAnsi="Times New Roman" w:cs="Times New Roman"/>
          <w:color w:val="000000" w:themeColor="text1"/>
          <w:sz w:val="24"/>
          <w:szCs w:val="24"/>
        </w:rPr>
        <w:t>details and the</w:t>
      </w:r>
      <w:r w:rsidR="0042350F" w:rsidRPr="00B0540D">
        <w:rPr>
          <w:rFonts w:ascii="Times New Roman" w:hAnsi="Times New Roman" w:cs="Times New Roman"/>
          <w:color w:val="000000" w:themeColor="text1"/>
          <w:sz w:val="24"/>
          <w:szCs w:val="24"/>
        </w:rPr>
        <w:t xml:space="preserve"> username and password </w:t>
      </w:r>
      <w:r w:rsidRPr="00B0540D">
        <w:rPr>
          <w:rFonts w:ascii="Times New Roman" w:hAnsi="Times New Roman" w:cs="Times New Roman"/>
          <w:color w:val="000000" w:themeColor="text1"/>
          <w:sz w:val="24"/>
          <w:szCs w:val="24"/>
        </w:rPr>
        <w:t>will then be used as their login credentials.</w:t>
      </w:r>
    </w:p>
    <w:p w:rsidR="0042350F" w:rsidRPr="00B0540D" w:rsidRDefault="00355BB4" w:rsidP="00355BB4">
      <w:pPr>
        <w:pStyle w:val="Heading4"/>
        <w:rPr>
          <w:rFonts w:eastAsia="SimSun" w:cs="Times New Roman"/>
        </w:rPr>
      </w:pPr>
      <w:bookmarkStart w:id="120" w:name="_Toc5776966"/>
      <w:bookmarkStart w:id="121" w:name="_Toc115188838"/>
      <w:bookmarkStart w:id="122" w:name="_Toc122307745"/>
      <w:bookmarkStart w:id="123" w:name="_Toc523744706"/>
      <w:bookmarkStart w:id="124" w:name="_Toc122315568"/>
      <w:r w:rsidRPr="00B0540D">
        <w:rPr>
          <w:rFonts w:eastAsia="SimSun" w:cs="Times New Roman"/>
        </w:rPr>
        <w:t>2.</w:t>
      </w:r>
      <w:r w:rsidR="0042350F" w:rsidRPr="00B0540D">
        <w:rPr>
          <w:rFonts w:eastAsia="SimSun" w:cs="Times New Roman"/>
        </w:rPr>
        <w:t>3.1.2</w:t>
      </w:r>
      <w:r w:rsidR="0042350F" w:rsidRPr="00B0540D">
        <w:rPr>
          <w:rFonts w:eastAsia="SimSun" w:cs="Times New Roman"/>
        </w:rPr>
        <w:tab/>
        <w:t>Stimulus/Response</w:t>
      </w:r>
      <w:bookmarkEnd w:id="120"/>
      <w:bookmarkEnd w:id="121"/>
      <w:bookmarkEnd w:id="122"/>
      <w:bookmarkEnd w:id="124"/>
      <w:r w:rsidR="0042350F" w:rsidRPr="00B0540D">
        <w:rPr>
          <w:rFonts w:eastAsia="SimSun" w:cs="Times New Roman"/>
        </w:rPr>
        <w:t xml:space="preserve"> </w:t>
      </w:r>
      <w:bookmarkEnd w:id="123"/>
    </w:p>
    <w:p w:rsidR="0042350F" w:rsidRPr="00B0540D" w:rsidRDefault="0042350F" w:rsidP="00715B0B">
      <w:pPr>
        <w:numPr>
          <w:ilvl w:val="0"/>
          <w:numId w:val="4"/>
        </w:numPr>
        <w:spacing w:after="0" w:line="360" w:lineRule="auto"/>
        <w:contextualSpacing/>
        <w:jc w:val="both"/>
        <w:rPr>
          <w:rFonts w:ascii="Times New Roman" w:eastAsia="Arial" w:hAnsi="Times New Roman" w:cs="Times New Roman"/>
          <w:color w:val="000000"/>
          <w:sz w:val="24"/>
          <w:szCs w:val="24"/>
          <w:lang w:val="en-GB" w:eastAsia="en-GB"/>
        </w:rPr>
      </w:pPr>
      <w:r w:rsidRPr="00B0540D">
        <w:rPr>
          <w:rFonts w:ascii="Times New Roman" w:eastAsia="Arial" w:hAnsi="Times New Roman" w:cs="Times New Roman"/>
          <w:color w:val="000000"/>
          <w:sz w:val="24"/>
          <w:szCs w:val="24"/>
          <w:lang w:val="en-GB" w:eastAsia="en-GB"/>
        </w:rPr>
        <w:t>The user is prompted</w:t>
      </w:r>
      <w:r w:rsidRPr="00B0540D">
        <w:rPr>
          <w:rFonts w:ascii="Times New Roman" w:eastAsia="Arial" w:hAnsi="Times New Roman" w:cs="Times New Roman"/>
          <w:color w:val="000000"/>
          <w:sz w:val="24"/>
          <w:szCs w:val="24"/>
          <w:lang w:eastAsia="en-GB"/>
        </w:rPr>
        <w:t xml:space="preserve"> t</w:t>
      </w:r>
      <w:r w:rsidRPr="00B0540D">
        <w:rPr>
          <w:rFonts w:ascii="Times New Roman" w:eastAsia="Arial" w:hAnsi="Times New Roman" w:cs="Times New Roman"/>
          <w:color w:val="000000"/>
          <w:sz w:val="24"/>
          <w:szCs w:val="24"/>
          <w:lang w:val="en-GB" w:eastAsia="en-GB"/>
        </w:rPr>
        <w:t xml:space="preserve">o login </w:t>
      </w:r>
      <w:r w:rsidR="007B7663" w:rsidRPr="00B0540D">
        <w:rPr>
          <w:rFonts w:ascii="Times New Roman" w:eastAsia="Arial" w:hAnsi="Times New Roman" w:cs="Times New Roman"/>
          <w:color w:val="000000"/>
          <w:sz w:val="24"/>
          <w:szCs w:val="24"/>
          <w:lang w:val="en-GB" w:eastAsia="en-GB"/>
        </w:rPr>
        <w:t>with their username and password</w:t>
      </w:r>
    </w:p>
    <w:p w:rsidR="0042350F" w:rsidRPr="00B0540D" w:rsidRDefault="0042350F" w:rsidP="00715B0B">
      <w:pPr>
        <w:numPr>
          <w:ilvl w:val="0"/>
          <w:numId w:val="4"/>
        </w:numPr>
        <w:spacing w:after="0" w:line="360" w:lineRule="auto"/>
        <w:contextualSpacing/>
        <w:jc w:val="both"/>
        <w:rPr>
          <w:rFonts w:ascii="Times New Roman" w:eastAsia="Times New Roman" w:hAnsi="Times New Roman" w:cs="Times New Roman"/>
          <w:color w:val="000000"/>
          <w:sz w:val="24"/>
          <w:szCs w:val="24"/>
          <w:lang w:val="en-GB" w:eastAsia="en-GB"/>
        </w:rPr>
      </w:pPr>
      <w:r w:rsidRPr="00B0540D">
        <w:rPr>
          <w:rFonts w:ascii="Times New Roman" w:eastAsia="Times New Roman" w:hAnsi="Times New Roman" w:cs="Times New Roman"/>
          <w:color w:val="000000"/>
          <w:sz w:val="24"/>
          <w:szCs w:val="24"/>
          <w:lang w:val="en-GB" w:eastAsia="en-GB"/>
        </w:rPr>
        <w:t>The information is sent to the database.</w:t>
      </w:r>
    </w:p>
    <w:p w:rsidR="0042350F" w:rsidRPr="00B0540D" w:rsidRDefault="007B7663" w:rsidP="00715B0B">
      <w:pPr>
        <w:spacing w:after="424" w:line="360" w:lineRule="auto"/>
        <w:ind w:left="-5" w:hanging="10"/>
        <w:jc w:val="both"/>
        <w:rPr>
          <w:rFonts w:ascii="Times New Roman" w:eastAsia="Times New Roman" w:hAnsi="Times New Roman" w:cs="Times New Roman"/>
          <w:color w:val="000000"/>
          <w:sz w:val="24"/>
          <w:szCs w:val="24"/>
        </w:rPr>
      </w:pPr>
      <w:r w:rsidRPr="00B0540D">
        <w:rPr>
          <w:rFonts w:ascii="Times New Roman" w:eastAsia="Times New Roman" w:hAnsi="Times New Roman" w:cs="Times New Roman"/>
          <w:color w:val="000000"/>
          <w:sz w:val="24"/>
          <w:szCs w:val="24"/>
        </w:rPr>
        <w:t>Login</w:t>
      </w:r>
      <w:r w:rsidR="0042350F" w:rsidRPr="00B0540D">
        <w:rPr>
          <w:rFonts w:ascii="Times New Roman" w:eastAsia="Times New Roman" w:hAnsi="Times New Roman" w:cs="Times New Roman"/>
          <w:color w:val="000000"/>
          <w:sz w:val="24"/>
          <w:szCs w:val="24"/>
        </w:rPr>
        <w:t xml:space="preserve"> is complete, user is notified and user is taken to main page.</w:t>
      </w:r>
    </w:p>
    <w:p w:rsidR="0042350F" w:rsidRPr="00B0540D" w:rsidRDefault="00355BB4" w:rsidP="00355BB4">
      <w:pPr>
        <w:pStyle w:val="Heading4"/>
        <w:rPr>
          <w:rFonts w:eastAsia="Arial" w:cs="Times New Roman"/>
        </w:rPr>
      </w:pPr>
      <w:bookmarkStart w:id="125" w:name="_Toc5776967"/>
      <w:bookmarkStart w:id="126" w:name="_Toc523744707"/>
      <w:bookmarkStart w:id="127" w:name="_Toc115188839"/>
      <w:bookmarkStart w:id="128" w:name="_Toc122307746"/>
      <w:bookmarkStart w:id="129" w:name="_Toc122315569"/>
      <w:r w:rsidRPr="00B0540D">
        <w:rPr>
          <w:rFonts w:eastAsia="Arial" w:cs="Times New Roman"/>
        </w:rPr>
        <w:t>2.</w:t>
      </w:r>
      <w:r w:rsidR="0042350F" w:rsidRPr="00B0540D">
        <w:rPr>
          <w:rFonts w:eastAsia="Arial" w:cs="Times New Roman"/>
        </w:rPr>
        <w:t>3.1.3</w:t>
      </w:r>
      <w:r w:rsidR="0042350F" w:rsidRPr="00B0540D">
        <w:rPr>
          <w:rFonts w:eastAsia="Times New Roman" w:cs="Times New Roman"/>
        </w:rPr>
        <w:tab/>
      </w:r>
      <w:r w:rsidR="0042350F" w:rsidRPr="00B0540D">
        <w:rPr>
          <w:rFonts w:eastAsia="Arial" w:cs="Times New Roman"/>
        </w:rPr>
        <w:t>Functional Requirements</w:t>
      </w:r>
      <w:bookmarkEnd w:id="125"/>
      <w:bookmarkEnd w:id="126"/>
      <w:bookmarkEnd w:id="127"/>
      <w:bookmarkEnd w:id="128"/>
      <w:bookmarkEnd w:id="129"/>
    </w:p>
    <w:p w:rsidR="0042350F" w:rsidRPr="00B0540D" w:rsidRDefault="0042350F" w:rsidP="00715B0B">
      <w:pPr>
        <w:spacing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User cannot proceed wi</w:t>
      </w:r>
      <w:r w:rsidR="007B7663" w:rsidRPr="00B0540D">
        <w:rPr>
          <w:rFonts w:ascii="Times New Roman" w:eastAsia="Times New Roman" w:hAnsi="Times New Roman" w:cs="Times New Roman"/>
          <w:color w:val="000000" w:themeColor="text1"/>
          <w:sz w:val="24"/>
          <w:szCs w:val="24"/>
        </w:rPr>
        <w:t>thout a valid password or username</w:t>
      </w:r>
    </w:p>
    <w:p w:rsidR="0042350F" w:rsidRPr="00B0540D" w:rsidRDefault="00355BB4" w:rsidP="00355BB4">
      <w:pPr>
        <w:pStyle w:val="Heading4"/>
        <w:rPr>
          <w:rFonts w:eastAsia="Arial" w:cs="Times New Roman"/>
        </w:rPr>
      </w:pPr>
      <w:bookmarkStart w:id="130" w:name="_Toc523744708"/>
      <w:bookmarkStart w:id="131" w:name="_Toc5776968"/>
      <w:bookmarkStart w:id="132" w:name="_Toc115188840"/>
      <w:bookmarkStart w:id="133" w:name="_Toc122307747"/>
      <w:bookmarkStart w:id="134" w:name="_Toc122315570"/>
      <w:r w:rsidRPr="00B0540D">
        <w:rPr>
          <w:rFonts w:eastAsia="Arial" w:cs="Times New Roman"/>
        </w:rPr>
        <w:t>2.</w:t>
      </w:r>
      <w:r w:rsidR="0042350F" w:rsidRPr="00B0540D">
        <w:rPr>
          <w:rFonts w:eastAsia="Arial" w:cs="Times New Roman"/>
        </w:rPr>
        <w:t>3.1.4</w:t>
      </w:r>
      <w:r w:rsidR="0042350F" w:rsidRPr="00B0540D">
        <w:rPr>
          <w:rFonts w:eastAsia="Times New Roman" w:cs="Times New Roman"/>
        </w:rPr>
        <w:tab/>
      </w:r>
      <w:r w:rsidR="0042350F" w:rsidRPr="00B0540D">
        <w:rPr>
          <w:rFonts w:eastAsia="Arial" w:cs="Times New Roman"/>
        </w:rPr>
        <w:t>Technical Issues</w:t>
      </w:r>
      <w:bookmarkEnd w:id="130"/>
      <w:bookmarkEnd w:id="131"/>
      <w:bookmarkEnd w:id="132"/>
      <w:bookmarkEnd w:id="133"/>
      <w:bookmarkEnd w:id="134"/>
    </w:p>
    <w:p w:rsidR="0042350F" w:rsidRPr="00B0540D" w:rsidRDefault="0042350F" w:rsidP="00715B0B">
      <w:pPr>
        <w:spacing w:line="360" w:lineRule="auto"/>
        <w:ind w:left="-5"/>
        <w:jc w:val="both"/>
        <w:rPr>
          <w:rFonts w:ascii="Times New Roman" w:hAnsi="Times New Roman" w:cs="Times New Roman"/>
          <w:sz w:val="24"/>
          <w:szCs w:val="24"/>
        </w:rPr>
      </w:pPr>
      <w:r w:rsidRPr="00B0540D">
        <w:rPr>
          <w:rFonts w:ascii="Times New Roman" w:hAnsi="Times New Roman" w:cs="Times New Roman"/>
          <w:color w:val="000000" w:themeColor="text1"/>
          <w:sz w:val="24"/>
          <w:szCs w:val="24"/>
        </w:rPr>
        <w:t>Frequent update</w:t>
      </w:r>
      <w:r w:rsidR="009B5CDB" w:rsidRPr="00B0540D">
        <w:rPr>
          <w:rFonts w:ascii="Times New Roman" w:hAnsi="Times New Roman" w:cs="Times New Roman"/>
          <w:color w:val="000000" w:themeColor="text1"/>
          <w:sz w:val="24"/>
          <w:szCs w:val="24"/>
        </w:rPr>
        <w:t xml:space="preserve">s of desktop applications makes </w:t>
      </w:r>
      <w:r w:rsidRPr="00B0540D">
        <w:rPr>
          <w:rFonts w:ascii="Times New Roman" w:hAnsi="Times New Roman" w:cs="Times New Roman"/>
          <w:color w:val="000000" w:themeColor="text1"/>
          <w:sz w:val="24"/>
          <w:szCs w:val="24"/>
        </w:rPr>
        <w:t>developments process difficult. The inter</w:t>
      </w:r>
      <w:r w:rsidR="009B5CDB" w:rsidRPr="00B0540D">
        <w:rPr>
          <w:rFonts w:ascii="Times New Roman" w:hAnsi="Times New Roman" w:cs="Times New Roman"/>
          <w:color w:val="000000" w:themeColor="text1"/>
          <w:sz w:val="24"/>
          <w:szCs w:val="24"/>
        </w:rPr>
        <w:t>net availability and strength is</w:t>
      </w:r>
      <w:r w:rsidRPr="00B0540D">
        <w:rPr>
          <w:rFonts w:ascii="Times New Roman" w:hAnsi="Times New Roman" w:cs="Times New Roman"/>
          <w:color w:val="000000" w:themeColor="text1"/>
          <w:sz w:val="24"/>
          <w:szCs w:val="24"/>
        </w:rPr>
        <w:t xml:space="preserve"> a limiting factor to the application performance</w:t>
      </w:r>
    </w:p>
    <w:p w:rsidR="0042350F" w:rsidRPr="00B0540D" w:rsidRDefault="00355BB4" w:rsidP="00355BB4">
      <w:pPr>
        <w:pStyle w:val="Heading4"/>
        <w:rPr>
          <w:rFonts w:cs="Times New Roman"/>
        </w:rPr>
      </w:pPr>
      <w:bookmarkStart w:id="135" w:name="_Toc523744709"/>
      <w:bookmarkStart w:id="136" w:name="_Toc5776969"/>
      <w:bookmarkStart w:id="137" w:name="_Toc115188841"/>
      <w:bookmarkStart w:id="138" w:name="_Toc122307748"/>
      <w:bookmarkStart w:id="139" w:name="_Toc122315571"/>
      <w:r w:rsidRPr="00B0540D">
        <w:rPr>
          <w:rFonts w:eastAsia="Arial" w:cs="Times New Roman"/>
        </w:rPr>
        <w:t>2.</w:t>
      </w:r>
      <w:r w:rsidR="0042350F" w:rsidRPr="00B0540D">
        <w:rPr>
          <w:rFonts w:eastAsia="Arial" w:cs="Times New Roman"/>
        </w:rPr>
        <w:t>3.1.5</w:t>
      </w:r>
      <w:r w:rsidR="0042350F" w:rsidRPr="00B0540D">
        <w:rPr>
          <w:rFonts w:eastAsia="Times New Roman" w:cs="Times New Roman"/>
        </w:rPr>
        <w:tab/>
      </w:r>
      <w:r w:rsidR="0042350F" w:rsidRPr="00B0540D">
        <w:rPr>
          <w:rFonts w:eastAsia="Arial" w:cs="Times New Roman"/>
        </w:rPr>
        <w:t>Dependencies with other requirements</w:t>
      </w:r>
      <w:bookmarkEnd w:id="135"/>
      <w:bookmarkEnd w:id="136"/>
      <w:bookmarkEnd w:id="137"/>
      <w:bookmarkEnd w:id="138"/>
      <w:bookmarkEnd w:id="139"/>
    </w:p>
    <w:p w:rsidR="0042350F" w:rsidRPr="00B0540D" w:rsidRDefault="0042350F" w:rsidP="00355BB4">
      <w:pPr>
        <w:rPr>
          <w:rFonts w:ascii="Times New Roman" w:hAnsi="Times New Roman" w:cs="Times New Roman"/>
          <w:sz w:val="24"/>
        </w:rPr>
      </w:pPr>
      <w:bookmarkStart w:id="140" w:name="__RefHeading___Toc9693_1750795106"/>
      <w:bookmarkEnd w:id="140"/>
      <w:r w:rsidRPr="00B0540D">
        <w:rPr>
          <w:rFonts w:ascii="Times New Roman" w:hAnsi="Times New Roman" w:cs="Times New Roman"/>
          <w:sz w:val="24"/>
        </w:rPr>
        <w:t>This feature depends on the requirement that the user needs to have logged in.</w:t>
      </w:r>
    </w:p>
    <w:p w:rsidR="007F5CDC" w:rsidRPr="00B0540D" w:rsidRDefault="00355BB4" w:rsidP="00355BB4">
      <w:pPr>
        <w:pStyle w:val="Heading3"/>
        <w:rPr>
          <w:rFonts w:cs="Times New Roman"/>
        </w:rPr>
      </w:pPr>
      <w:bookmarkStart w:id="141" w:name="_Toc5776982"/>
      <w:bookmarkStart w:id="142" w:name="_Toc115188842"/>
      <w:bookmarkStart w:id="143" w:name="_Toc122307749"/>
      <w:bookmarkStart w:id="144" w:name="_Toc122315572"/>
      <w:r w:rsidRPr="00B0540D">
        <w:rPr>
          <w:rFonts w:cs="Times New Roman"/>
        </w:rPr>
        <w:t>2.</w:t>
      </w:r>
      <w:r w:rsidR="00157F91" w:rsidRPr="00B0540D">
        <w:rPr>
          <w:rFonts w:cs="Times New Roman"/>
        </w:rPr>
        <w:t>3.2</w:t>
      </w:r>
      <w:r w:rsidR="007F5CDC" w:rsidRPr="00B0540D">
        <w:rPr>
          <w:rFonts w:cs="Times New Roman"/>
        </w:rPr>
        <w:t xml:space="preserve"> </w:t>
      </w:r>
      <w:bookmarkEnd w:id="141"/>
      <w:r w:rsidR="007F5CDC" w:rsidRPr="00B0540D">
        <w:rPr>
          <w:rFonts w:cs="Times New Roman"/>
        </w:rPr>
        <w:t>Selling process</w:t>
      </w:r>
      <w:bookmarkEnd w:id="142"/>
      <w:bookmarkEnd w:id="143"/>
      <w:bookmarkEnd w:id="144"/>
    </w:p>
    <w:p w:rsidR="007F5CDC" w:rsidRPr="00B0540D" w:rsidRDefault="007F5CDC" w:rsidP="00355BB4">
      <w:pPr>
        <w:pStyle w:val="Heading4"/>
        <w:rPr>
          <w:rFonts w:cs="Times New Roman"/>
        </w:rPr>
      </w:pPr>
      <w:bookmarkStart w:id="145" w:name="__RefHeading___Toc9707_1750795106"/>
      <w:bookmarkEnd w:id="145"/>
      <w:r w:rsidRPr="00B0540D">
        <w:rPr>
          <w:rFonts w:eastAsia="Calibri" w:cs="Times New Roman"/>
        </w:rPr>
        <w:tab/>
      </w:r>
      <w:bookmarkStart w:id="146" w:name="_Toc5776983"/>
      <w:bookmarkStart w:id="147" w:name="_Toc115188843"/>
      <w:bookmarkStart w:id="148" w:name="_Toc122307750"/>
      <w:bookmarkStart w:id="149" w:name="_Toc122315573"/>
      <w:r w:rsidR="00355BB4" w:rsidRPr="00B0540D">
        <w:rPr>
          <w:rFonts w:eastAsia="Calibri" w:cs="Times New Roman"/>
        </w:rPr>
        <w:t>2.</w:t>
      </w:r>
      <w:r w:rsidR="00157F91" w:rsidRPr="00B0540D">
        <w:rPr>
          <w:rFonts w:eastAsia="Times New Roman" w:cs="Times New Roman"/>
        </w:rPr>
        <w:t>3.2</w:t>
      </w:r>
      <w:r w:rsidR="00355BB4" w:rsidRPr="00B0540D">
        <w:rPr>
          <w:rFonts w:eastAsia="Times New Roman" w:cs="Times New Roman"/>
        </w:rPr>
        <w:t xml:space="preserve">.1 </w:t>
      </w:r>
      <w:r w:rsidRPr="00B0540D">
        <w:rPr>
          <w:rFonts w:eastAsia="Times New Roman" w:cs="Times New Roman"/>
        </w:rPr>
        <w:t>Description and Priority</w:t>
      </w:r>
      <w:bookmarkEnd w:id="146"/>
      <w:bookmarkEnd w:id="147"/>
      <w:bookmarkEnd w:id="148"/>
      <w:bookmarkEnd w:id="149"/>
      <w:r w:rsidRPr="00B0540D">
        <w:rPr>
          <w:rFonts w:eastAsia="Times New Roman" w:cs="Times New Roman"/>
        </w:rPr>
        <w:t xml:space="preserve"> </w:t>
      </w:r>
    </w:p>
    <w:p w:rsidR="007F5CDC" w:rsidRPr="00B0540D" w:rsidRDefault="007F5CDC" w:rsidP="00715B0B">
      <w:pPr>
        <w:spacing w:after="151" w:line="360" w:lineRule="auto"/>
        <w:jc w:val="both"/>
        <w:rPr>
          <w:rFonts w:ascii="Times New Roman" w:hAnsi="Times New Roman" w:cs="Times New Roman"/>
          <w:sz w:val="24"/>
          <w:szCs w:val="24"/>
        </w:rPr>
      </w:pPr>
      <w:r w:rsidRPr="00B0540D">
        <w:rPr>
          <w:rFonts w:ascii="Times New Roman" w:hAnsi="Times New Roman" w:cs="Times New Roman"/>
          <w:color w:val="000000" w:themeColor="text1"/>
          <w:sz w:val="24"/>
          <w:szCs w:val="24"/>
        </w:rPr>
        <w:t xml:space="preserve">This feature allows for the selling process to be complete. There </w:t>
      </w:r>
      <w:r w:rsidR="00092487" w:rsidRPr="00B0540D">
        <w:rPr>
          <w:rFonts w:ascii="Times New Roman" w:hAnsi="Times New Roman" w:cs="Times New Roman"/>
          <w:color w:val="000000" w:themeColor="text1"/>
          <w:sz w:val="24"/>
          <w:szCs w:val="24"/>
        </w:rPr>
        <w:t xml:space="preserve">are two types: quantity </w:t>
      </w:r>
      <w:r w:rsidRPr="00B0540D">
        <w:rPr>
          <w:rFonts w:ascii="Times New Roman" w:hAnsi="Times New Roman" w:cs="Times New Roman"/>
          <w:color w:val="000000" w:themeColor="text1"/>
          <w:sz w:val="24"/>
          <w:szCs w:val="24"/>
        </w:rPr>
        <w:t>sale where the quantity of drugs to be purchased is indicated and cash sale where the amount for the drugs to be bought is given.</w:t>
      </w:r>
    </w:p>
    <w:p w:rsidR="007F5CDC" w:rsidRPr="00B0540D" w:rsidRDefault="007F5CDC" w:rsidP="00355BB4">
      <w:pPr>
        <w:pStyle w:val="Heading4"/>
        <w:rPr>
          <w:rFonts w:cs="Times New Roman"/>
        </w:rPr>
      </w:pPr>
      <w:bookmarkStart w:id="150" w:name="__RefHeading___Toc9709_1750795106"/>
      <w:bookmarkEnd w:id="150"/>
      <w:r w:rsidRPr="00B0540D">
        <w:rPr>
          <w:rFonts w:eastAsia="Calibri" w:cs="Times New Roman"/>
        </w:rPr>
        <w:tab/>
      </w:r>
      <w:bookmarkStart w:id="151" w:name="_Toc5776984"/>
      <w:bookmarkStart w:id="152" w:name="_Toc115188844"/>
      <w:bookmarkStart w:id="153" w:name="_Toc122307751"/>
      <w:bookmarkStart w:id="154" w:name="_Toc122315574"/>
      <w:r w:rsidR="00355BB4" w:rsidRPr="00B0540D">
        <w:rPr>
          <w:rFonts w:eastAsia="Calibri" w:cs="Times New Roman"/>
        </w:rPr>
        <w:t>2.</w:t>
      </w:r>
      <w:r w:rsidR="00157F91" w:rsidRPr="00B0540D">
        <w:rPr>
          <w:rFonts w:eastAsia="Times New Roman" w:cs="Times New Roman"/>
        </w:rPr>
        <w:t>3.2</w:t>
      </w:r>
      <w:r w:rsidR="00355BB4" w:rsidRPr="00B0540D">
        <w:rPr>
          <w:rFonts w:eastAsia="Times New Roman" w:cs="Times New Roman"/>
        </w:rPr>
        <w:t xml:space="preserve">.2 </w:t>
      </w:r>
      <w:r w:rsidRPr="00B0540D">
        <w:rPr>
          <w:rFonts w:eastAsia="Times New Roman" w:cs="Times New Roman"/>
        </w:rPr>
        <w:t>Stimulus/Response Sequences</w:t>
      </w:r>
      <w:bookmarkEnd w:id="151"/>
      <w:bookmarkEnd w:id="152"/>
      <w:bookmarkEnd w:id="153"/>
      <w:bookmarkEnd w:id="154"/>
      <w:r w:rsidRPr="00B0540D">
        <w:rPr>
          <w:rFonts w:eastAsia="Times New Roman" w:cs="Times New Roman"/>
        </w:rPr>
        <w:t xml:space="preserve"> </w:t>
      </w:r>
    </w:p>
    <w:p w:rsidR="007F5CDC" w:rsidRPr="00B0540D" w:rsidRDefault="007F5CDC" w:rsidP="00715B0B">
      <w:pPr>
        <w:spacing w:after="151" w:line="360" w:lineRule="auto"/>
        <w:jc w:val="both"/>
        <w:rPr>
          <w:rFonts w:ascii="Times New Roman" w:hAnsi="Times New Roman" w:cs="Times New Roman"/>
          <w:sz w:val="24"/>
          <w:szCs w:val="24"/>
        </w:rPr>
      </w:pPr>
      <w:r w:rsidRPr="00B0540D">
        <w:rPr>
          <w:rFonts w:ascii="Times New Roman" w:hAnsi="Times New Roman" w:cs="Times New Roman"/>
          <w:color w:val="000000" w:themeColor="text1"/>
          <w:sz w:val="24"/>
          <w:szCs w:val="24"/>
        </w:rPr>
        <w:t>You can only sell a drug that is available</w:t>
      </w:r>
      <w:r w:rsidR="007B7663" w:rsidRPr="00B0540D">
        <w:rPr>
          <w:rFonts w:ascii="Times New Roman" w:hAnsi="Times New Roman" w:cs="Times New Roman"/>
          <w:color w:val="000000" w:themeColor="text1"/>
          <w:sz w:val="24"/>
          <w:szCs w:val="24"/>
        </w:rPr>
        <w:t xml:space="preserve"> in stock. Also you can only sell</w:t>
      </w:r>
      <w:r w:rsidRPr="00B0540D">
        <w:rPr>
          <w:rFonts w:ascii="Times New Roman" w:hAnsi="Times New Roman" w:cs="Times New Roman"/>
          <w:color w:val="000000" w:themeColor="text1"/>
          <w:sz w:val="24"/>
          <w:szCs w:val="24"/>
        </w:rPr>
        <w:t xml:space="preserve"> a drug with lower quantity </w:t>
      </w:r>
      <w:r w:rsidR="00B31713" w:rsidRPr="00B0540D">
        <w:rPr>
          <w:rFonts w:ascii="Times New Roman" w:hAnsi="Times New Roman" w:cs="Times New Roman"/>
          <w:color w:val="000000" w:themeColor="text1"/>
          <w:sz w:val="24"/>
          <w:szCs w:val="24"/>
        </w:rPr>
        <w:t xml:space="preserve">or equal to what is in stock. </w:t>
      </w:r>
    </w:p>
    <w:p w:rsidR="007F5CDC" w:rsidRPr="00B0540D" w:rsidRDefault="007F5CDC" w:rsidP="00355BB4">
      <w:pPr>
        <w:pStyle w:val="Heading4"/>
        <w:rPr>
          <w:rFonts w:cs="Times New Roman"/>
        </w:rPr>
      </w:pPr>
      <w:bookmarkStart w:id="155" w:name="__RefHeading___Toc9711_1750795106"/>
      <w:bookmarkEnd w:id="155"/>
      <w:r w:rsidRPr="00B0540D">
        <w:rPr>
          <w:rFonts w:eastAsia="Calibri" w:cs="Times New Roman"/>
        </w:rPr>
        <w:lastRenderedPageBreak/>
        <w:tab/>
      </w:r>
      <w:bookmarkStart w:id="156" w:name="_Toc5776985"/>
      <w:bookmarkStart w:id="157" w:name="_Toc115188845"/>
      <w:bookmarkStart w:id="158" w:name="_Toc122307752"/>
      <w:bookmarkStart w:id="159" w:name="_Toc122315575"/>
      <w:r w:rsidR="00355BB4" w:rsidRPr="00B0540D">
        <w:rPr>
          <w:rFonts w:eastAsia="Calibri" w:cs="Times New Roman"/>
        </w:rPr>
        <w:t>2.</w:t>
      </w:r>
      <w:r w:rsidR="00157F91" w:rsidRPr="00B0540D">
        <w:rPr>
          <w:rFonts w:eastAsia="Times New Roman" w:cs="Times New Roman"/>
        </w:rPr>
        <w:t>3.2</w:t>
      </w:r>
      <w:r w:rsidR="00355BB4" w:rsidRPr="00B0540D">
        <w:rPr>
          <w:rFonts w:eastAsia="Times New Roman" w:cs="Times New Roman"/>
        </w:rPr>
        <w:t xml:space="preserve">.3 </w:t>
      </w:r>
      <w:r w:rsidRPr="00B0540D">
        <w:rPr>
          <w:rFonts w:eastAsia="Times New Roman" w:cs="Times New Roman"/>
        </w:rPr>
        <w:t>Functional Requirements</w:t>
      </w:r>
      <w:bookmarkEnd w:id="156"/>
      <w:bookmarkEnd w:id="157"/>
      <w:bookmarkEnd w:id="158"/>
      <w:bookmarkEnd w:id="159"/>
      <w:r w:rsidRPr="00B0540D">
        <w:rPr>
          <w:rFonts w:eastAsia="Times New Roman" w:cs="Times New Roman"/>
        </w:rPr>
        <w:t xml:space="preserve"> </w:t>
      </w:r>
      <w:r w:rsidRPr="00B0540D">
        <w:rPr>
          <w:rFonts w:cs="Times New Roman"/>
        </w:rPr>
        <w:tab/>
        <w:t xml:space="preserve"> </w:t>
      </w:r>
    </w:p>
    <w:p w:rsidR="007F5CDC" w:rsidRPr="00B0540D" w:rsidRDefault="007F5CDC" w:rsidP="00715B0B">
      <w:pPr>
        <w:tabs>
          <w:tab w:val="center" w:pos="1727"/>
          <w:tab w:val="center" w:pos="2348"/>
        </w:tabs>
        <w:spacing w:after="0" w:line="360" w:lineRule="auto"/>
        <w:jc w:val="both"/>
        <w:rPr>
          <w:rFonts w:ascii="Times New Roman" w:hAnsi="Times New Roman" w:cs="Times New Roman"/>
          <w:sz w:val="24"/>
          <w:szCs w:val="24"/>
        </w:rPr>
      </w:pPr>
      <w:r w:rsidRPr="00B0540D">
        <w:rPr>
          <w:rFonts w:ascii="Times New Roman" w:eastAsia="Calibri" w:hAnsi="Times New Roman" w:cs="Times New Roman"/>
          <w:color w:val="000000" w:themeColor="text1"/>
          <w:sz w:val="24"/>
          <w:szCs w:val="24"/>
        </w:rPr>
        <w:tab/>
      </w:r>
      <w:r w:rsidRPr="00B0540D">
        <w:rPr>
          <w:rFonts w:ascii="Times New Roman" w:eastAsia="Times New Roman" w:hAnsi="Times New Roman" w:cs="Times New Roman"/>
          <w:color w:val="000000" w:themeColor="text1"/>
          <w:sz w:val="24"/>
          <w:szCs w:val="24"/>
        </w:rPr>
        <w:t xml:space="preserve">User must be logged in </w:t>
      </w:r>
      <w:r w:rsidR="00B31713" w:rsidRPr="00B0540D">
        <w:rPr>
          <w:rFonts w:ascii="Times New Roman" w:eastAsia="Times New Roman" w:hAnsi="Times New Roman" w:cs="Times New Roman"/>
          <w:color w:val="000000" w:themeColor="text1"/>
          <w:sz w:val="24"/>
          <w:szCs w:val="24"/>
        </w:rPr>
        <w:t>so as to accomplish the selling process.</w:t>
      </w:r>
    </w:p>
    <w:p w:rsidR="007F5CDC" w:rsidRPr="00B0540D" w:rsidRDefault="007F5CDC" w:rsidP="00355BB4">
      <w:pPr>
        <w:pStyle w:val="Heading4"/>
        <w:rPr>
          <w:rFonts w:cs="Times New Roman"/>
        </w:rPr>
      </w:pPr>
      <w:bookmarkStart w:id="160" w:name="__RefHeading___Toc9713_1750795106"/>
      <w:bookmarkStart w:id="161" w:name="__RefHeading___Toc9715_1750795106"/>
      <w:bookmarkEnd w:id="160"/>
      <w:bookmarkEnd w:id="161"/>
      <w:r w:rsidRPr="00B0540D">
        <w:rPr>
          <w:rFonts w:eastAsia="Calibri" w:cs="Times New Roman"/>
        </w:rPr>
        <w:tab/>
      </w:r>
      <w:bookmarkStart w:id="162" w:name="_Toc5776987"/>
      <w:bookmarkStart w:id="163" w:name="_Toc115188846"/>
      <w:bookmarkStart w:id="164" w:name="_Toc122307753"/>
      <w:bookmarkStart w:id="165" w:name="_Toc122315576"/>
      <w:r w:rsidR="00355BB4" w:rsidRPr="00B0540D">
        <w:rPr>
          <w:rFonts w:eastAsia="Calibri" w:cs="Times New Roman"/>
        </w:rPr>
        <w:t>2.</w:t>
      </w:r>
      <w:r w:rsidR="00157F91" w:rsidRPr="00B0540D">
        <w:rPr>
          <w:rFonts w:eastAsia="Times New Roman" w:cs="Times New Roman"/>
        </w:rPr>
        <w:t>3.2</w:t>
      </w:r>
      <w:r w:rsidR="00B31713" w:rsidRPr="00B0540D">
        <w:rPr>
          <w:rFonts w:eastAsia="Times New Roman" w:cs="Times New Roman"/>
        </w:rPr>
        <w:t xml:space="preserve">.4 </w:t>
      </w:r>
      <w:r w:rsidRPr="00B0540D">
        <w:rPr>
          <w:rFonts w:eastAsia="Times New Roman" w:cs="Times New Roman"/>
        </w:rPr>
        <w:t>Dependencies with other requirements</w:t>
      </w:r>
      <w:bookmarkEnd w:id="162"/>
      <w:bookmarkEnd w:id="163"/>
      <w:bookmarkEnd w:id="164"/>
      <w:bookmarkEnd w:id="165"/>
      <w:r w:rsidRPr="00B0540D">
        <w:rPr>
          <w:rFonts w:eastAsia="Times New Roman" w:cs="Times New Roman"/>
        </w:rPr>
        <w:t xml:space="preserve"> </w:t>
      </w:r>
    </w:p>
    <w:p w:rsidR="00B31713" w:rsidRPr="00B0540D" w:rsidRDefault="007F5CDC" w:rsidP="00715B0B">
      <w:pPr>
        <w:tabs>
          <w:tab w:val="center" w:pos="634"/>
          <w:tab w:val="center" w:pos="3729"/>
        </w:tabs>
        <w:spacing w:after="66" w:line="360" w:lineRule="auto"/>
        <w:jc w:val="both"/>
        <w:rPr>
          <w:rFonts w:ascii="Times New Roman" w:eastAsia="Times New Roman" w:hAnsi="Times New Roman" w:cs="Times New Roman"/>
          <w:color w:val="000000" w:themeColor="text1"/>
          <w:sz w:val="24"/>
          <w:szCs w:val="24"/>
        </w:rPr>
      </w:pPr>
      <w:r w:rsidRPr="00B0540D">
        <w:rPr>
          <w:rFonts w:ascii="Times New Roman" w:eastAsia="Calibri" w:hAnsi="Times New Roman" w:cs="Times New Roman"/>
          <w:color w:val="000000" w:themeColor="text1"/>
          <w:sz w:val="24"/>
          <w:szCs w:val="24"/>
        </w:rPr>
        <w:tab/>
      </w:r>
      <w:r w:rsidRPr="00B0540D">
        <w:rPr>
          <w:rFonts w:ascii="Times New Roman" w:eastAsia="Times New Roman" w:hAnsi="Times New Roman" w:cs="Times New Roman"/>
          <w:color w:val="000000" w:themeColor="text1"/>
          <w:sz w:val="24"/>
          <w:szCs w:val="24"/>
        </w:rPr>
        <w:t xml:space="preserve">  One must a</w:t>
      </w:r>
      <w:r w:rsidR="00B31713" w:rsidRPr="00B0540D">
        <w:rPr>
          <w:rFonts w:ascii="Times New Roman" w:eastAsia="Times New Roman" w:hAnsi="Times New Roman" w:cs="Times New Roman"/>
          <w:color w:val="000000" w:themeColor="text1"/>
          <w:sz w:val="24"/>
          <w:szCs w:val="24"/>
        </w:rPr>
        <w:t xml:space="preserve">lready have an account </w:t>
      </w:r>
      <w:r w:rsidRPr="00B0540D">
        <w:rPr>
          <w:rFonts w:ascii="Times New Roman" w:eastAsia="Times New Roman" w:hAnsi="Times New Roman" w:cs="Times New Roman"/>
          <w:color w:val="000000" w:themeColor="text1"/>
          <w:sz w:val="24"/>
          <w:szCs w:val="24"/>
        </w:rPr>
        <w:t>and be logged into the system</w:t>
      </w:r>
    </w:p>
    <w:p w:rsidR="00B31713" w:rsidRPr="00B0540D" w:rsidRDefault="00355BB4" w:rsidP="00355BB4">
      <w:pPr>
        <w:pStyle w:val="Heading2"/>
        <w:rPr>
          <w:rFonts w:cs="Times New Roman"/>
        </w:rPr>
      </w:pPr>
      <w:bookmarkStart w:id="166" w:name="_Toc5776994"/>
      <w:bookmarkStart w:id="167" w:name="_Toc115188847"/>
      <w:bookmarkStart w:id="168" w:name="_Toc122307754"/>
      <w:bookmarkStart w:id="169" w:name="_Toc122315577"/>
      <w:r w:rsidRPr="00B0540D">
        <w:rPr>
          <w:rFonts w:cs="Times New Roman"/>
        </w:rPr>
        <w:t>2.</w:t>
      </w:r>
      <w:r w:rsidR="00B31713" w:rsidRPr="00B0540D">
        <w:rPr>
          <w:rFonts w:cs="Times New Roman"/>
        </w:rPr>
        <w:t>4. External Interface Requirements</w:t>
      </w:r>
      <w:bookmarkEnd w:id="166"/>
      <w:bookmarkEnd w:id="167"/>
      <w:bookmarkEnd w:id="168"/>
      <w:bookmarkEnd w:id="169"/>
      <w:r w:rsidR="00B31713" w:rsidRPr="00B0540D">
        <w:rPr>
          <w:rFonts w:cs="Times New Roman"/>
        </w:rPr>
        <w:t xml:space="preserve"> </w:t>
      </w:r>
    </w:p>
    <w:p w:rsidR="00B31713" w:rsidRPr="00B0540D" w:rsidRDefault="00355BB4" w:rsidP="00355BB4">
      <w:pPr>
        <w:pStyle w:val="Heading3"/>
        <w:rPr>
          <w:rFonts w:cs="Times New Roman"/>
        </w:rPr>
      </w:pPr>
      <w:bookmarkStart w:id="170" w:name="_Toc5776995"/>
      <w:bookmarkStart w:id="171" w:name="_Toc115188848"/>
      <w:bookmarkStart w:id="172" w:name="_Toc122307755"/>
      <w:bookmarkStart w:id="173" w:name="_Toc122315578"/>
      <w:r w:rsidRPr="00B0540D">
        <w:rPr>
          <w:rFonts w:cs="Times New Roman"/>
        </w:rPr>
        <w:t>2.</w:t>
      </w:r>
      <w:r w:rsidR="00B31713" w:rsidRPr="00B0540D">
        <w:rPr>
          <w:rFonts w:cs="Times New Roman"/>
        </w:rPr>
        <w:t>4.1 User Interfaces</w:t>
      </w:r>
      <w:bookmarkEnd w:id="170"/>
      <w:bookmarkEnd w:id="171"/>
      <w:bookmarkEnd w:id="172"/>
      <w:bookmarkEnd w:id="173"/>
      <w:r w:rsidR="00B31713" w:rsidRPr="00B0540D">
        <w:rPr>
          <w:rFonts w:cs="Times New Roman"/>
        </w:rPr>
        <w:t xml:space="preserve"> </w:t>
      </w:r>
    </w:p>
    <w:p w:rsidR="00B31713" w:rsidRPr="00B0540D" w:rsidRDefault="00B31713" w:rsidP="00715B0B">
      <w:pPr>
        <w:tabs>
          <w:tab w:val="left" w:pos="1985"/>
        </w:tabs>
        <w:spacing w:line="360" w:lineRule="auto"/>
        <w:ind w:right="140"/>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 xml:space="preserve">User interfaces will be consistent and user friendly. </w:t>
      </w:r>
    </w:p>
    <w:p w:rsidR="00B31713" w:rsidRPr="00B0540D" w:rsidRDefault="00B31713" w:rsidP="00715B0B">
      <w:pPr>
        <w:numPr>
          <w:ilvl w:val="0"/>
          <w:numId w:val="7"/>
        </w:numPr>
        <w:tabs>
          <w:tab w:val="left" w:pos="1985"/>
        </w:tabs>
        <w:spacing w:line="360" w:lineRule="auto"/>
        <w:ind w:right="140"/>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Log in Page</w:t>
      </w:r>
    </w:p>
    <w:p w:rsidR="00B31713" w:rsidRPr="00B0540D" w:rsidRDefault="00B31713" w:rsidP="00715B0B">
      <w:pPr>
        <w:tabs>
          <w:tab w:val="left" w:pos="1985"/>
        </w:tabs>
        <w:spacing w:line="360" w:lineRule="auto"/>
        <w:ind w:right="140"/>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Users will be able to log in using this page and access all features of the website.</w:t>
      </w:r>
    </w:p>
    <w:p w:rsidR="00B31713" w:rsidRPr="00B0540D" w:rsidRDefault="00355BB4" w:rsidP="00355BB4">
      <w:pPr>
        <w:pStyle w:val="Heading3"/>
        <w:rPr>
          <w:rFonts w:cs="Times New Roman"/>
        </w:rPr>
      </w:pPr>
      <w:bookmarkStart w:id="174" w:name="_Toc115188849"/>
      <w:bookmarkStart w:id="175" w:name="_Toc122307756"/>
      <w:bookmarkStart w:id="176" w:name="_Toc122315579"/>
      <w:r w:rsidRPr="00B0540D">
        <w:rPr>
          <w:rFonts w:eastAsia="Times New Roman" w:cs="Times New Roman"/>
        </w:rPr>
        <w:t>2.</w:t>
      </w:r>
      <w:r w:rsidR="00B31713" w:rsidRPr="00B0540D">
        <w:rPr>
          <w:rFonts w:eastAsia="Times New Roman" w:cs="Times New Roman"/>
        </w:rPr>
        <w:t>4.2</w:t>
      </w:r>
      <w:r w:rsidR="00B31713" w:rsidRPr="00B0540D">
        <w:rPr>
          <w:rFonts w:eastAsia="Arial" w:cs="Times New Roman"/>
        </w:rPr>
        <w:t xml:space="preserve"> </w:t>
      </w:r>
      <w:r w:rsidR="00B31713" w:rsidRPr="00B0540D">
        <w:rPr>
          <w:rFonts w:eastAsia="Times New Roman" w:cs="Times New Roman"/>
        </w:rPr>
        <w:t>Hardware Interfaces</w:t>
      </w:r>
      <w:bookmarkEnd w:id="174"/>
      <w:bookmarkEnd w:id="175"/>
      <w:bookmarkEnd w:id="176"/>
    </w:p>
    <w:p w:rsidR="00B31713" w:rsidRPr="00B0540D" w:rsidRDefault="00B31713" w:rsidP="00715B0B">
      <w:pPr>
        <w:tabs>
          <w:tab w:val="center" w:pos="634"/>
          <w:tab w:val="center" w:pos="3729"/>
        </w:tabs>
        <w:spacing w:after="66"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This system will not have any specifications on hardware since it does not interact with the hardware directly. This is all managed by the underlying operating system.</w:t>
      </w:r>
    </w:p>
    <w:p w:rsidR="00B31713" w:rsidRPr="00B0540D" w:rsidRDefault="00355BB4" w:rsidP="00355BB4">
      <w:pPr>
        <w:pStyle w:val="Heading3"/>
        <w:rPr>
          <w:rFonts w:cs="Times New Roman"/>
        </w:rPr>
      </w:pPr>
      <w:bookmarkStart w:id="177" w:name="_Toc115188850"/>
      <w:bookmarkStart w:id="178" w:name="_Toc122307757"/>
      <w:bookmarkStart w:id="179" w:name="_Toc122315580"/>
      <w:r w:rsidRPr="00B0540D">
        <w:rPr>
          <w:rFonts w:eastAsia="Times New Roman" w:cs="Times New Roman"/>
        </w:rPr>
        <w:t>2.</w:t>
      </w:r>
      <w:r w:rsidR="00B31713" w:rsidRPr="00B0540D">
        <w:rPr>
          <w:rFonts w:eastAsia="Times New Roman" w:cs="Times New Roman"/>
        </w:rPr>
        <w:t>4.3</w:t>
      </w:r>
      <w:r w:rsidR="00B31713" w:rsidRPr="00B0540D">
        <w:rPr>
          <w:rFonts w:eastAsia="Arial" w:cs="Times New Roman"/>
        </w:rPr>
        <w:t xml:space="preserve"> </w:t>
      </w:r>
      <w:r w:rsidR="00B31713" w:rsidRPr="00B0540D">
        <w:rPr>
          <w:rFonts w:eastAsia="Times New Roman" w:cs="Times New Roman"/>
        </w:rPr>
        <w:t>Software Interfaces</w:t>
      </w:r>
      <w:bookmarkEnd w:id="177"/>
      <w:bookmarkEnd w:id="178"/>
      <w:bookmarkEnd w:id="179"/>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eastAsia="Times New Roman" w:hAnsi="Times New Roman" w:cs="Times New Roman"/>
          <w:color w:val="000000" w:themeColor="text1"/>
          <w:sz w:val="24"/>
          <w:szCs w:val="24"/>
        </w:rPr>
        <w:t>Not available</w:t>
      </w:r>
    </w:p>
    <w:p w:rsidR="00B31713" w:rsidRPr="00B0540D" w:rsidRDefault="00355BB4" w:rsidP="00355BB4">
      <w:pPr>
        <w:pStyle w:val="Heading3"/>
        <w:rPr>
          <w:rStyle w:val="Heading4Char"/>
          <w:rFonts w:cs="Times New Roman"/>
          <w:b/>
        </w:rPr>
      </w:pPr>
      <w:bookmarkStart w:id="180" w:name="_Toc122307758"/>
      <w:bookmarkStart w:id="181" w:name="_Toc122315581"/>
      <w:r w:rsidRPr="00B0540D">
        <w:rPr>
          <w:rFonts w:cs="Times New Roman"/>
        </w:rPr>
        <w:t>2</w:t>
      </w:r>
      <w:r w:rsidRPr="00B0540D">
        <w:rPr>
          <w:rStyle w:val="Heading4Char"/>
          <w:rFonts w:cs="Times New Roman"/>
          <w:b/>
        </w:rPr>
        <w:t>.</w:t>
      </w:r>
      <w:r w:rsidR="00B31713" w:rsidRPr="00B0540D">
        <w:rPr>
          <w:rStyle w:val="Heading4Char"/>
          <w:rFonts w:cs="Times New Roman"/>
          <w:b/>
        </w:rPr>
        <w:t>4.4 Communications Interfaces</w:t>
      </w:r>
      <w:bookmarkEnd w:id="180"/>
      <w:bookmarkEnd w:id="181"/>
    </w:p>
    <w:p w:rsidR="00B31713" w:rsidRPr="00B0540D" w:rsidRDefault="00B31713" w:rsidP="00715B0B">
      <w:pPr>
        <w:tabs>
          <w:tab w:val="center" w:pos="634"/>
          <w:tab w:val="center" w:pos="3729"/>
        </w:tabs>
        <w:spacing w:after="66" w:line="360" w:lineRule="auto"/>
        <w:jc w:val="both"/>
        <w:rPr>
          <w:rFonts w:ascii="Times New Roman" w:eastAsia="Times New Roman" w:hAnsi="Times New Roman" w:cs="Times New Roman"/>
          <w:color w:val="000000" w:themeColor="text1"/>
          <w:sz w:val="24"/>
          <w:szCs w:val="24"/>
        </w:rPr>
      </w:pPr>
      <w:r w:rsidRPr="00B0540D">
        <w:rPr>
          <w:rFonts w:ascii="Times New Roman" w:eastAsia="Times New Roman" w:hAnsi="Times New Roman" w:cs="Times New Roman"/>
          <w:color w:val="000000" w:themeColor="text1"/>
          <w:sz w:val="24"/>
          <w:szCs w:val="24"/>
        </w:rPr>
        <w:t xml:space="preserve">The system will be an online application and will therefore use HTTP protocol to communicate with the server. </w:t>
      </w:r>
    </w:p>
    <w:p w:rsidR="00B31713" w:rsidRPr="00B0540D" w:rsidRDefault="00355BB4" w:rsidP="00355BB4">
      <w:pPr>
        <w:pStyle w:val="Heading2"/>
        <w:rPr>
          <w:rFonts w:cs="Times New Roman"/>
        </w:rPr>
      </w:pPr>
      <w:bookmarkStart w:id="182" w:name="_Toc122307759"/>
      <w:bookmarkStart w:id="183" w:name="_Toc122315582"/>
      <w:r w:rsidRPr="00B0540D">
        <w:rPr>
          <w:rFonts w:cs="Times New Roman"/>
        </w:rPr>
        <w:t>2.</w:t>
      </w:r>
      <w:r w:rsidR="00B31713" w:rsidRPr="00B0540D">
        <w:rPr>
          <w:rFonts w:cs="Times New Roman"/>
        </w:rPr>
        <w:t>5. Other Nonfunctional Requirements</w:t>
      </w:r>
      <w:bookmarkEnd w:id="182"/>
      <w:bookmarkEnd w:id="183"/>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p>
    <w:p w:rsidR="00B31713" w:rsidRPr="00B0540D" w:rsidRDefault="00355BB4" w:rsidP="00355BB4">
      <w:pPr>
        <w:pStyle w:val="Heading3"/>
        <w:rPr>
          <w:rFonts w:cs="Times New Roman"/>
        </w:rPr>
      </w:pPr>
      <w:bookmarkStart w:id="184" w:name="_Toc122307760"/>
      <w:bookmarkStart w:id="185" w:name="_Toc122315583"/>
      <w:r w:rsidRPr="00B0540D">
        <w:rPr>
          <w:rFonts w:cs="Times New Roman"/>
        </w:rPr>
        <w:t>2.</w:t>
      </w:r>
      <w:r w:rsidR="00B70E10" w:rsidRPr="00B0540D">
        <w:rPr>
          <w:rFonts w:cs="Times New Roman"/>
        </w:rPr>
        <w:t>5.1</w:t>
      </w:r>
      <w:r w:rsidR="00B31713" w:rsidRPr="00B0540D">
        <w:rPr>
          <w:rFonts w:cs="Times New Roman"/>
        </w:rPr>
        <w:t xml:space="preserve"> Safety Requirements</w:t>
      </w:r>
      <w:bookmarkEnd w:id="184"/>
      <w:bookmarkEnd w:id="185"/>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The system needs to protect and ensure the information is stored properly in order to avoid mix up of products and information to avoid any problems.</w:t>
      </w:r>
    </w:p>
    <w:p w:rsidR="00B31713" w:rsidRPr="00B0540D" w:rsidRDefault="00355BB4" w:rsidP="00355BB4">
      <w:pPr>
        <w:pStyle w:val="Heading3"/>
        <w:rPr>
          <w:rFonts w:cs="Times New Roman"/>
        </w:rPr>
      </w:pPr>
      <w:bookmarkStart w:id="186" w:name="_Toc122307761"/>
      <w:bookmarkStart w:id="187" w:name="_Toc122315584"/>
      <w:r w:rsidRPr="00B0540D">
        <w:rPr>
          <w:rFonts w:cs="Times New Roman"/>
        </w:rPr>
        <w:t>2.</w:t>
      </w:r>
      <w:r w:rsidR="00B70E10" w:rsidRPr="00B0540D">
        <w:rPr>
          <w:rFonts w:cs="Times New Roman"/>
        </w:rPr>
        <w:t>5.2</w:t>
      </w:r>
      <w:r w:rsidR="00B31713" w:rsidRPr="00B0540D">
        <w:rPr>
          <w:rFonts w:cs="Times New Roman"/>
        </w:rPr>
        <w:t xml:space="preserve"> Security Requirements</w:t>
      </w:r>
      <w:bookmarkEnd w:id="186"/>
      <w:bookmarkEnd w:id="187"/>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User information should not be shared to any unnecessary third party. This system stores user information for purposes of making it seamless as the user navigates the web pages without having to give information again and again.</w:t>
      </w:r>
    </w:p>
    <w:p w:rsidR="00B31713" w:rsidRPr="00B0540D" w:rsidRDefault="002F06F8" w:rsidP="002F06F8">
      <w:pPr>
        <w:pStyle w:val="Heading3"/>
        <w:rPr>
          <w:rFonts w:cs="Times New Roman"/>
        </w:rPr>
      </w:pPr>
      <w:bookmarkStart w:id="188" w:name="_Toc122307762"/>
      <w:bookmarkStart w:id="189" w:name="_Toc122315585"/>
      <w:r w:rsidRPr="00B0540D">
        <w:rPr>
          <w:rFonts w:cs="Times New Roman"/>
        </w:rPr>
        <w:t>2.</w:t>
      </w:r>
      <w:r w:rsidR="00B70E10" w:rsidRPr="00B0540D">
        <w:rPr>
          <w:rFonts w:cs="Times New Roman"/>
        </w:rPr>
        <w:t>5.3</w:t>
      </w:r>
      <w:r w:rsidR="00B31713" w:rsidRPr="00B0540D">
        <w:rPr>
          <w:rFonts w:cs="Times New Roman"/>
        </w:rPr>
        <w:t xml:space="preserve"> Software Quality Attributes</w:t>
      </w:r>
      <w:bookmarkEnd w:id="188"/>
      <w:bookmarkEnd w:id="189"/>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The system needs to adhere to all the quality attributes:</w:t>
      </w:r>
    </w:p>
    <w:p w:rsidR="00B31713" w:rsidRPr="00B0540D" w:rsidRDefault="00B31713" w:rsidP="00715B0B">
      <w:pPr>
        <w:numPr>
          <w:ilvl w:val="0"/>
          <w:numId w:val="5"/>
        </w:numPr>
        <w:tabs>
          <w:tab w:val="clear" w:pos="720"/>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Availability to ensure the system is always available for users at any time and place</w:t>
      </w:r>
    </w:p>
    <w:p w:rsidR="00B31713" w:rsidRPr="00B0540D" w:rsidRDefault="00B31713" w:rsidP="00715B0B">
      <w:pPr>
        <w:numPr>
          <w:ilvl w:val="0"/>
          <w:numId w:val="5"/>
        </w:numPr>
        <w:tabs>
          <w:tab w:val="clear" w:pos="720"/>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Adaptability to be able to cater for the rising</w:t>
      </w:r>
      <w:r w:rsidR="006D2584" w:rsidRPr="00B0540D">
        <w:rPr>
          <w:rFonts w:ascii="Times New Roman" w:hAnsi="Times New Roman" w:cs="Times New Roman"/>
          <w:sz w:val="24"/>
          <w:szCs w:val="24"/>
        </w:rPr>
        <w:t xml:space="preserve"> needs of customers.</w:t>
      </w:r>
    </w:p>
    <w:p w:rsidR="00B31713" w:rsidRPr="00B0540D" w:rsidRDefault="00B31713" w:rsidP="00715B0B">
      <w:pPr>
        <w:numPr>
          <w:ilvl w:val="0"/>
          <w:numId w:val="5"/>
        </w:numPr>
        <w:tabs>
          <w:tab w:val="clear" w:pos="720"/>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Maintainability: It needs to be easy to manage and correct errors</w:t>
      </w:r>
    </w:p>
    <w:p w:rsidR="00B31713" w:rsidRPr="00B0540D" w:rsidRDefault="00B31713" w:rsidP="00715B0B">
      <w:pPr>
        <w:numPr>
          <w:ilvl w:val="0"/>
          <w:numId w:val="5"/>
        </w:numPr>
        <w:tabs>
          <w:tab w:val="clear" w:pos="720"/>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lastRenderedPageBreak/>
        <w:t>Reliability: it needs to be trustab</w:t>
      </w:r>
      <w:r w:rsidR="006D2584" w:rsidRPr="00B0540D">
        <w:rPr>
          <w:rFonts w:ascii="Times New Roman" w:hAnsi="Times New Roman" w:cs="Times New Roman"/>
          <w:sz w:val="24"/>
          <w:szCs w:val="24"/>
        </w:rPr>
        <w:t>le</w:t>
      </w:r>
      <w:r w:rsidRPr="00B0540D">
        <w:rPr>
          <w:rFonts w:ascii="Times New Roman" w:hAnsi="Times New Roman" w:cs="Times New Roman"/>
          <w:sz w:val="24"/>
          <w:szCs w:val="24"/>
        </w:rPr>
        <w:t xml:space="preserve"> in order for them to use it.</w:t>
      </w:r>
    </w:p>
    <w:p w:rsidR="00B31713" w:rsidRPr="00B0540D" w:rsidRDefault="00B31713" w:rsidP="00715B0B">
      <w:pPr>
        <w:numPr>
          <w:ilvl w:val="0"/>
          <w:numId w:val="5"/>
        </w:numPr>
        <w:tabs>
          <w:tab w:val="clear" w:pos="720"/>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Testability: It needs to be easily testable during development stage to correct any issues</w:t>
      </w:r>
    </w:p>
    <w:p w:rsidR="00B31713" w:rsidRPr="00B0540D" w:rsidRDefault="002F06F8" w:rsidP="002F06F8">
      <w:pPr>
        <w:pStyle w:val="Heading3"/>
        <w:rPr>
          <w:rFonts w:cs="Times New Roman"/>
        </w:rPr>
      </w:pPr>
      <w:bookmarkStart w:id="190" w:name="_Toc122307763"/>
      <w:bookmarkStart w:id="191" w:name="_Toc122315586"/>
      <w:r w:rsidRPr="00B0540D">
        <w:rPr>
          <w:rFonts w:cs="Times New Roman"/>
        </w:rPr>
        <w:t>2.</w:t>
      </w:r>
      <w:r w:rsidR="00B70E10" w:rsidRPr="00B0540D">
        <w:rPr>
          <w:rFonts w:cs="Times New Roman"/>
        </w:rPr>
        <w:t xml:space="preserve">5.4 </w:t>
      </w:r>
      <w:r w:rsidR="00B31713" w:rsidRPr="00B0540D">
        <w:rPr>
          <w:rFonts w:cs="Times New Roman"/>
        </w:rPr>
        <w:t>Other requirements Attributes</w:t>
      </w:r>
      <w:bookmarkEnd w:id="190"/>
      <w:bookmarkEnd w:id="191"/>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 The system needs to be attractive and effectively draw the attention of the majority of the</w:t>
      </w:r>
      <w:r w:rsidR="002F6637" w:rsidRPr="00B0540D">
        <w:rPr>
          <w:rFonts w:ascii="Times New Roman" w:hAnsi="Times New Roman" w:cs="Times New Roman"/>
          <w:sz w:val="24"/>
          <w:szCs w:val="24"/>
        </w:rPr>
        <w:t xml:space="preserve"> </w:t>
      </w:r>
      <w:r w:rsidRPr="00B0540D">
        <w:rPr>
          <w:rFonts w:ascii="Times New Roman" w:hAnsi="Times New Roman" w:cs="Times New Roman"/>
          <w:sz w:val="24"/>
          <w:szCs w:val="24"/>
        </w:rPr>
        <w:t>users.</w:t>
      </w:r>
    </w:p>
    <w:p w:rsidR="00B31713" w:rsidRPr="00B0540D" w:rsidRDefault="00B31713"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 It needs to conform to the common e-commerce user interfaces so that it does not strain the</w:t>
      </w:r>
      <w:r w:rsidR="002F6637" w:rsidRPr="00B0540D">
        <w:rPr>
          <w:rFonts w:ascii="Times New Roman" w:hAnsi="Times New Roman" w:cs="Times New Roman"/>
          <w:sz w:val="24"/>
          <w:szCs w:val="24"/>
        </w:rPr>
        <w:t xml:space="preserve"> </w:t>
      </w:r>
      <w:r w:rsidRPr="00B0540D">
        <w:rPr>
          <w:rFonts w:ascii="Times New Roman" w:hAnsi="Times New Roman" w:cs="Times New Roman"/>
          <w:sz w:val="24"/>
          <w:szCs w:val="24"/>
        </w:rPr>
        <w:t>customer too much to learn how to use it.</w:t>
      </w:r>
    </w:p>
    <w:p w:rsidR="006D2584" w:rsidRPr="00B0540D" w:rsidRDefault="002F06F8" w:rsidP="002F06F8">
      <w:pPr>
        <w:pStyle w:val="Heading2"/>
        <w:rPr>
          <w:rFonts w:cs="Times New Roman"/>
        </w:rPr>
      </w:pPr>
      <w:bookmarkStart w:id="192" w:name="_Toc122307764"/>
      <w:bookmarkStart w:id="193" w:name="_Toc122315587"/>
      <w:r w:rsidRPr="00B0540D">
        <w:rPr>
          <w:rFonts w:cs="Times New Roman"/>
        </w:rPr>
        <w:t>2.</w:t>
      </w:r>
      <w:r w:rsidR="006D2584" w:rsidRPr="00B0540D">
        <w:rPr>
          <w:rFonts w:cs="Times New Roman"/>
        </w:rPr>
        <w:t>6. Preliminary Budget and Schedule</w:t>
      </w:r>
      <w:bookmarkEnd w:id="192"/>
      <w:bookmarkEnd w:id="193"/>
    </w:p>
    <w:p w:rsidR="006D2584" w:rsidRPr="00B0540D" w:rsidRDefault="002F6637" w:rsidP="002F06F8">
      <w:pPr>
        <w:pStyle w:val="Heading3"/>
        <w:rPr>
          <w:rFonts w:cs="Times New Roman"/>
        </w:rPr>
      </w:pPr>
      <w:r w:rsidRPr="00B0540D">
        <w:rPr>
          <w:rFonts w:cs="Times New Roman"/>
        </w:rPr>
        <w:tab/>
      </w:r>
      <w:bookmarkStart w:id="194" w:name="_Toc122307765"/>
      <w:bookmarkStart w:id="195" w:name="_Toc122315588"/>
      <w:r w:rsidR="002F06F8" w:rsidRPr="00B0540D">
        <w:rPr>
          <w:rFonts w:cs="Times New Roman"/>
        </w:rPr>
        <w:t>2.</w:t>
      </w:r>
      <w:r w:rsidR="006D2584" w:rsidRPr="00B0540D">
        <w:rPr>
          <w:rFonts w:cs="Times New Roman"/>
        </w:rPr>
        <w:t>6.1 Schedule</w:t>
      </w:r>
      <w:r w:rsidR="00183DE6" w:rsidRPr="00B0540D">
        <w:rPr>
          <w:rFonts w:cs="Times New Roman"/>
        </w:rPr>
        <w:t xml:space="preserve"> and budget</w:t>
      </w:r>
      <w:bookmarkEnd w:id="194"/>
      <w:bookmarkEnd w:id="195"/>
    </w:p>
    <w:p w:rsidR="006D2584" w:rsidRPr="00B0540D" w:rsidRDefault="006D2584" w:rsidP="00715B0B">
      <w:pPr>
        <w:tabs>
          <w:tab w:val="center" w:pos="634"/>
          <w:tab w:val="center" w:pos="3729"/>
        </w:tabs>
        <w:spacing w:after="66" w:line="360" w:lineRule="auto"/>
        <w:jc w:val="both"/>
        <w:rPr>
          <w:rFonts w:ascii="Times New Roman" w:hAnsi="Times New Roman" w:cs="Times New Roman"/>
          <w:sz w:val="24"/>
          <w:szCs w:val="24"/>
        </w:rPr>
      </w:pPr>
      <w:r w:rsidRPr="00B0540D">
        <w:rPr>
          <w:rFonts w:ascii="Times New Roman" w:hAnsi="Times New Roman" w:cs="Times New Roman"/>
          <w:sz w:val="24"/>
          <w:szCs w:val="24"/>
        </w:rPr>
        <w:t>Reference to my Proposal</w:t>
      </w:r>
    </w:p>
    <w:p w:rsidR="006D2584" w:rsidRPr="00B0540D" w:rsidRDefault="002F06F8" w:rsidP="002F06F8">
      <w:pPr>
        <w:pStyle w:val="Heading2"/>
        <w:rPr>
          <w:rFonts w:cs="Times New Roman"/>
        </w:rPr>
      </w:pPr>
      <w:bookmarkStart w:id="196" w:name="_Toc115188851"/>
      <w:bookmarkStart w:id="197" w:name="_Toc122307766"/>
      <w:bookmarkStart w:id="198" w:name="_Toc122315589"/>
      <w:r w:rsidRPr="00B0540D">
        <w:rPr>
          <w:rFonts w:cs="Times New Roman"/>
        </w:rPr>
        <w:t>2.</w:t>
      </w:r>
      <w:r w:rsidR="002F6637" w:rsidRPr="00B0540D">
        <w:rPr>
          <w:rFonts w:cs="Times New Roman"/>
        </w:rPr>
        <w:t>7</w:t>
      </w:r>
      <w:r w:rsidR="006D2584" w:rsidRPr="00B0540D">
        <w:rPr>
          <w:rFonts w:cs="Times New Roman"/>
        </w:rPr>
        <w:t>. Other Requirements</w:t>
      </w:r>
      <w:bookmarkEnd w:id="196"/>
      <w:bookmarkEnd w:id="197"/>
      <w:bookmarkEnd w:id="198"/>
    </w:p>
    <w:p w:rsidR="006D2584" w:rsidRPr="00B0540D" w:rsidRDefault="006D2584" w:rsidP="00715B0B">
      <w:p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Database requirements</w:t>
      </w:r>
    </w:p>
    <w:p w:rsidR="006D2584" w:rsidRPr="00B0540D" w:rsidRDefault="006D2584" w:rsidP="00715B0B">
      <w:pPr>
        <w:numPr>
          <w:ilvl w:val="0"/>
          <w:numId w:val="6"/>
        </w:numPr>
        <w:spacing w:after="424" w:line="360" w:lineRule="auto"/>
        <w:jc w:val="both"/>
        <w:rPr>
          <w:rFonts w:ascii="Times New Roman" w:hAnsi="Times New Roman" w:cs="Times New Roman"/>
          <w:sz w:val="24"/>
          <w:szCs w:val="24"/>
        </w:rPr>
      </w:pPr>
      <w:r w:rsidRPr="00B0540D">
        <w:rPr>
          <w:rFonts w:ascii="Times New Roman" w:hAnsi="Times New Roman" w:cs="Times New Roman"/>
          <w:sz w:val="24"/>
          <w:szCs w:val="24"/>
        </w:rPr>
        <w:t>The database needs to be able to record complete user information.</w:t>
      </w:r>
    </w:p>
    <w:p w:rsidR="006D2584" w:rsidRPr="00B0540D" w:rsidRDefault="006D2584" w:rsidP="00715B0B">
      <w:pPr>
        <w:numPr>
          <w:ilvl w:val="0"/>
          <w:numId w:val="6"/>
        </w:numPr>
        <w:spacing w:after="424" w:line="360" w:lineRule="auto"/>
        <w:jc w:val="both"/>
        <w:rPr>
          <w:rFonts w:ascii="Times New Roman" w:hAnsi="Times New Roman" w:cs="Times New Roman"/>
          <w:sz w:val="24"/>
          <w:szCs w:val="24"/>
        </w:rPr>
      </w:pPr>
      <w:r w:rsidRPr="00B0540D">
        <w:rPr>
          <w:rFonts w:ascii="Times New Roman" w:hAnsi="Times New Roman" w:cs="Times New Roman"/>
          <w:sz w:val="24"/>
          <w:szCs w:val="24"/>
        </w:rPr>
        <w:t>The database should also keep track of sessions and all the necessary variables.</w:t>
      </w:r>
    </w:p>
    <w:p w:rsidR="009B5CDB" w:rsidRPr="00B0540D" w:rsidRDefault="006D2584" w:rsidP="00715B0B">
      <w:pPr>
        <w:numPr>
          <w:ilvl w:val="0"/>
          <w:numId w:val="6"/>
        </w:numPr>
        <w:spacing w:after="424" w:line="360" w:lineRule="auto"/>
        <w:jc w:val="both"/>
        <w:rPr>
          <w:rFonts w:ascii="Times New Roman" w:hAnsi="Times New Roman" w:cs="Times New Roman"/>
          <w:sz w:val="24"/>
          <w:szCs w:val="24"/>
        </w:rPr>
      </w:pPr>
      <w:r w:rsidRPr="00B0540D">
        <w:rPr>
          <w:rFonts w:ascii="Times New Roman" w:hAnsi="Times New Roman" w:cs="Times New Roman"/>
          <w:sz w:val="24"/>
          <w:szCs w:val="24"/>
        </w:rPr>
        <w:t xml:space="preserve">It should also keep track of information and resources uploaded </w:t>
      </w:r>
    </w:p>
    <w:p w:rsidR="009B5CDB" w:rsidRPr="00B0540D" w:rsidRDefault="009B5CDB">
      <w:pPr>
        <w:rPr>
          <w:rFonts w:ascii="Times New Roman" w:hAnsi="Times New Roman" w:cs="Times New Roman"/>
          <w:sz w:val="24"/>
          <w:szCs w:val="24"/>
        </w:rPr>
      </w:pPr>
      <w:r w:rsidRPr="00B0540D">
        <w:rPr>
          <w:rFonts w:ascii="Times New Roman" w:hAnsi="Times New Roman" w:cs="Times New Roman"/>
          <w:sz w:val="24"/>
          <w:szCs w:val="24"/>
        </w:rPr>
        <w:br w:type="page"/>
      </w:r>
    </w:p>
    <w:p w:rsidR="009B5CDB" w:rsidRPr="00B0540D" w:rsidRDefault="009B5CDB" w:rsidP="009B5CDB">
      <w:pPr>
        <w:pStyle w:val="Heading1"/>
        <w:rPr>
          <w:sz w:val="24"/>
        </w:rPr>
      </w:pPr>
      <w:bookmarkStart w:id="199" w:name="_Toc122307767"/>
      <w:bookmarkStart w:id="200" w:name="_Toc122315590"/>
      <w:r w:rsidRPr="00B0540D">
        <w:lastRenderedPageBreak/>
        <w:t>3. THE SYSTEM DESIGN DOCUMENT (SDD)</w:t>
      </w:r>
      <w:bookmarkEnd w:id="199"/>
      <w:bookmarkEnd w:id="200"/>
    </w:p>
    <w:p w:rsidR="009B5CDB" w:rsidRPr="00B0540D" w:rsidRDefault="009B5CDB" w:rsidP="009B5CDB">
      <w:pPr>
        <w:pStyle w:val="Heading2"/>
        <w:rPr>
          <w:rFonts w:cs="Times New Roman"/>
        </w:rPr>
      </w:pPr>
      <w:bookmarkStart w:id="201" w:name="_Toc87712742"/>
      <w:bookmarkStart w:id="202" w:name="_Toc122307768"/>
      <w:bookmarkStart w:id="203" w:name="_Toc122315591"/>
      <w:r w:rsidRPr="00B0540D">
        <w:rPr>
          <w:rFonts w:cs="Times New Roman"/>
        </w:rPr>
        <w:t xml:space="preserve">3.1 </w:t>
      </w:r>
      <w:r w:rsidR="00917239" w:rsidRPr="00B0540D">
        <w:rPr>
          <w:rFonts w:cs="Times New Roman"/>
        </w:rPr>
        <w:t>Introduction</w:t>
      </w:r>
      <w:bookmarkEnd w:id="201"/>
      <w:bookmarkEnd w:id="202"/>
      <w:bookmarkEnd w:id="203"/>
    </w:p>
    <w:p w:rsidR="009B5CDB" w:rsidRPr="00B0540D" w:rsidRDefault="009B5CDB" w:rsidP="009B5CDB">
      <w:pPr>
        <w:spacing w:line="360" w:lineRule="auto"/>
        <w:ind w:left="360"/>
        <w:rPr>
          <w:rFonts w:ascii="Times New Roman" w:hAnsi="Times New Roman" w:cs="Times New Roman"/>
          <w:sz w:val="24"/>
          <w:szCs w:val="24"/>
        </w:rPr>
      </w:pPr>
      <w:r w:rsidRPr="00B0540D">
        <w:rPr>
          <w:rFonts w:ascii="Times New Roman" w:hAnsi="Times New Roman" w:cs="Times New Roman"/>
          <w:sz w:val="24"/>
          <w:szCs w:val="24"/>
        </w:rPr>
        <w:t xml:space="preserve">The System Design Document (SDD) shows how the functional and non-functional requirements recorded in the SRS, the preliminary user-oriented functional design and the preliminary data design can be transformed into a more technical system design specifications from which the system is implemented. The document indicates high-level and low-level system designs specifications. The high-level system design can further be decomposed into low level detail design specifications for each system component such as hardware, internal communications, software, system integrity controls and external interfaces. Additionally, the document describes design goals and considerations, provides a high-level description of the system architecture and describes the data design associated with the system and the human-machine interface and operational scenarios. </w:t>
      </w:r>
    </w:p>
    <w:p w:rsidR="009B5CDB" w:rsidRPr="00B0540D" w:rsidRDefault="009B5CDB" w:rsidP="009B5CDB">
      <w:pPr>
        <w:pStyle w:val="Heading3"/>
        <w:rPr>
          <w:rFonts w:cs="Times New Roman"/>
        </w:rPr>
      </w:pPr>
      <w:bookmarkStart w:id="204" w:name="_Toc87712743"/>
      <w:bookmarkStart w:id="205" w:name="_Toc122307769"/>
      <w:bookmarkStart w:id="206" w:name="_Toc122315592"/>
      <w:r w:rsidRPr="00B0540D">
        <w:rPr>
          <w:rFonts w:cs="Times New Roman"/>
        </w:rPr>
        <w:t>3.1.1 Purpose and Scope</w:t>
      </w:r>
      <w:bookmarkEnd w:id="204"/>
      <w:bookmarkEnd w:id="205"/>
      <w:bookmarkEnd w:id="206"/>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The Software Design Document for a pharmacy management system documents and tracks the necessary information required to define the system’s architecture effectively. It also gives the system design that gives the development team guidance on the architecture of the system to be developed. The system is aimed at automating the process in a pharmacy setting which are done manually. Clients and other stakeholders need to see the user interface (UI) so that they can approve on it efficiency. </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The document’s scope includes various operations specified in the SRS.</w:t>
      </w:r>
    </w:p>
    <w:p w:rsidR="009B5CDB" w:rsidRPr="00B0540D" w:rsidRDefault="009B5CDB" w:rsidP="009B5CDB">
      <w:pPr>
        <w:spacing w:line="360" w:lineRule="auto"/>
        <w:ind w:left="360"/>
        <w:rPr>
          <w:rFonts w:ascii="Times New Roman" w:hAnsi="Times New Roman" w:cs="Times New Roman"/>
          <w:sz w:val="24"/>
          <w:szCs w:val="24"/>
        </w:rPr>
      </w:pPr>
    </w:p>
    <w:p w:rsidR="009B5CDB" w:rsidRPr="00B0540D" w:rsidRDefault="009B5CDB" w:rsidP="009B5CDB">
      <w:pPr>
        <w:pStyle w:val="Heading3"/>
        <w:rPr>
          <w:rFonts w:cs="Times New Roman"/>
        </w:rPr>
      </w:pPr>
      <w:bookmarkStart w:id="207" w:name="_Toc87712744"/>
      <w:bookmarkStart w:id="208" w:name="_Toc122307770"/>
      <w:bookmarkStart w:id="209" w:name="_Toc122315593"/>
      <w:r w:rsidRPr="00B0540D">
        <w:rPr>
          <w:rFonts w:cs="Times New Roman"/>
        </w:rPr>
        <w:t>3.1.2 Project Executive Summary</w:t>
      </w:r>
      <w:bookmarkEnd w:id="207"/>
      <w:bookmarkEnd w:id="208"/>
      <w:bookmarkEnd w:id="209"/>
    </w:p>
    <w:p w:rsidR="009B5CDB" w:rsidRPr="00B0540D" w:rsidRDefault="009B5CDB" w:rsidP="009B5CDB">
      <w:pPr>
        <w:pStyle w:val="Heading4"/>
        <w:rPr>
          <w:rFonts w:cs="Times New Roman"/>
        </w:rPr>
      </w:pPr>
      <w:bookmarkStart w:id="210" w:name="_Toc87712745"/>
      <w:bookmarkStart w:id="211" w:name="_Toc122307771"/>
      <w:bookmarkStart w:id="212" w:name="_Toc122315594"/>
      <w:r w:rsidRPr="00B0540D">
        <w:rPr>
          <w:rFonts w:cs="Times New Roman"/>
        </w:rPr>
        <w:t>3.1.2.1 System Overview</w:t>
      </w:r>
      <w:bookmarkEnd w:id="210"/>
      <w:bookmarkEnd w:id="211"/>
      <w:bookmarkEnd w:id="212"/>
    </w:p>
    <w:p w:rsidR="009B5CDB" w:rsidRPr="00B0540D" w:rsidRDefault="009B5CDB" w:rsidP="009B5CDB">
      <w:pPr>
        <w:rPr>
          <w:rFonts w:ascii="Times New Roman" w:hAnsi="Times New Roman" w:cs="Times New Roman"/>
        </w:rPr>
      </w:pPr>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t xml:space="preserve">Many pharmacies have difficulty accessing some of their repetitive tasks, particularly recording data, because they must rely on hard copies. A system which is often fragmented, unreliable and inefficiently operated. Lack of proper framework is the leading obstacle to meeting mobility needs of the people who need the services the most. The purpose of this deployment is to </w:t>
      </w:r>
      <w:r w:rsidRPr="00B0540D">
        <w:rPr>
          <w:rFonts w:ascii="Times New Roman" w:hAnsi="Times New Roman" w:cs="Times New Roman"/>
          <w:sz w:val="24"/>
          <w:szCs w:val="24"/>
        </w:rPr>
        <w:lastRenderedPageBreak/>
        <w:t xml:space="preserve">replicate and advance the success by providing an efficient filing system to leverage other activities inclusive of decision making. Goals are to use service technology integration to: </w:t>
      </w:r>
    </w:p>
    <w:p w:rsidR="009B5CDB" w:rsidRPr="00B0540D" w:rsidRDefault="009B5CDB" w:rsidP="009B5CDB">
      <w:pPr>
        <w:numPr>
          <w:ilvl w:val="0"/>
          <w:numId w:val="12"/>
        </w:numPr>
        <w:spacing w:line="480" w:lineRule="auto"/>
        <w:rPr>
          <w:rFonts w:ascii="Times New Roman" w:hAnsi="Times New Roman" w:cs="Times New Roman"/>
          <w:sz w:val="24"/>
          <w:szCs w:val="24"/>
        </w:rPr>
      </w:pPr>
      <w:r w:rsidRPr="00B0540D">
        <w:rPr>
          <w:rFonts w:ascii="Times New Roman" w:hAnsi="Times New Roman" w:cs="Times New Roman"/>
          <w:sz w:val="24"/>
          <w:szCs w:val="24"/>
        </w:rPr>
        <w:t>Increase mobility and accessibility.</w:t>
      </w:r>
    </w:p>
    <w:p w:rsidR="009B5CDB" w:rsidRPr="00B0540D" w:rsidRDefault="009B5CDB" w:rsidP="009B5CDB">
      <w:pPr>
        <w:numPr>
          <w:ilvl w:val="0"/>
          <w:numId w:val="12"/>
        </w:numPr>
        <w:spacing w:line="480" w:lineRule="auto"/>
        <w:rPr>
          <w:rFonts w:ascii="Times New Roman" w:hAnsi="Times New Roman" w:cs="Times New Roman"/>
          <w:sz w:val="24"/>
          <w:szCs w:val="24"/>
        </w:rPr>
      </w:pPr>
      <w:r w:rsidRPr="00B0540D">
        <w:rPr>
          <w:rFonts w:ascii="Times New Roman" w:hAnsi="Times New Roman" w:cs="Times New Roman"/>
          <w:sz w:val="24"/>
          <w:szCs w:val="24"/>
        </w:rPr>
        <w:t>Achieve more efficient use of service, that is do more with less.</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use case below shows how different users will be interacting with the system:</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noProof/>
        </w:rPr>
        <w:lastRenderedPageBreak/>
        <w:drawing>
          <wp:inline distT="0" distB="0" distL="0" distR="0" wp14:anchorId="594084D5" wp14:editId="1B34B5EC">
            <wp:extent cx="5735610" cy="6329136"/>
            <wp:effectExtent l="0" t="0" r="0" b="0"/>
            <wp:docPr id="25" name="Picture 25" descr="C:\Users\_Megatron\AppData\Local\Microsoft\Windows\INetCache\Content.MSO\77223B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_Megatron\AppData\Local\Microsoft\Windows\INetCache\Content.MSO\77223B3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276" cy="6335389"/>
                    </a:xfrm>
                    <a:prstGeom prst="rect">
                      <a:avLst/>
                    </a:prstGeom>
                    <a:noFill/>
                    <a:ln>
                      <a:noFill/>
                    </a:ln>
                  </pic:spPr>
                </pic:pic>
              </a:graphicData>
            </a:graphic>
          </wp:inline>
        </w:drawing>
      </w:r>
    </w:p>
    <w:p w:rsidR="009B5CDB" w:rsidRPr="00B0540D" w:rsidRDefault="009B5CDB" w:rsidP="009B5CDB">
      <w:pPr>
        <w:spacing w:line="480" w:lineRule="auto"/>
        <w:ind w:left="360"/>
        <w:rPr>
          <w:rFonts w:ascii="Times New Roman" w:hAnsi="Times New Roman" w:cs="Times New Roman"/>
          <w:sz w:val="24"/>
          <w:szCs w:val="24"/>
        </w:rPr>
      </w:pPr>
    </w:p>
    <w:p w:rsidR="009B5CDB" w:rsidRPr="00B0540D" w:rsidRDefault="009B5CDB" w:rsidP="009B5CDB">
      <w:pPr>
        <w:pStyle w:val="Heading4"/>
        <w:rPr>
          <w:rFonts w:cs="Times New Roman"/>
        </w:rPr>
      </w:pPr>
      <w:bookmarkStart w:id="213" w:name="_Toc87712746"/>
      <w:bookmarkStart w:id="214" w:name="_Toc122307772"/>
      <w:bookmarkStart w:id="215" w:name="_Toc122315595"/>
      <w:r w:rsidRPr="00B0540D">
        <w:rPr>
          <w:rFonts w:cs="Times New Roman"/>
        </w:rPr>
        <w:t>3.1.2.2 Design Constraints</w:t>
      </w:r>
      <w:bookmarkEnd w:id="213"/>
      <w:bookmarkEnd w:id="214"/>
      <w:bookmarkEnd w:id="215"/>
    </w:p>
    <w:p w:rsidR="009B5CDB" w:rsidRPr="00B0540D" w:rsidRDefault="009B5CDB" w:rsidP="009B5CDB">
      <w:pPr>
        <w:rPr>
          <w:rFonts w:ascii="Times New Roman" w:hAnsi="Times New Roman" w:cs="Times New Roman"/>
        </w:rPr>
      </w:pPr>
      <w:r w:rsidRPr="00B0540D">
        <w:rPr>
          <w:rFonts w:ascii="Times New Roman" w:hAnsi="Times New Roman" w:cs="Times New Roman"/>
          <w:sz w:val="24"/>
          <w:szCs w:val="24"/>
        </w:rPr>
        <w:t>The MySQL database used should also be secure from any SQL injections that might be attempted.</w:t>
      </w:r>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t>Timeline-the fixed timeline of ten weeks could lead to burn out and hamper with creativity, this will have an effect on the design process.</w:t>
      </w:r>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lastRenderedPageBreak/>
        <w:t xml:space="preserve">Device specific-pharmacy management system will only be available to devices running on windows operating system </w:t>
      </w:r>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t>Cost-during design some of the design tools require premium membership so as to be applied on the project. Premium membership incurs additional cost.</w:t>
      </w:r>
    </w:p>
    <w:p w:rsidR="009B5CDB" w:rsidRPr="00B0540D" w:rsidRDefault="009B5CDB" w:rsidP="009B5CDB">
      <w:pPr>
        <w:pStyle w:val="Heading4"/>
        <w:rPr>
          <w:rFonts w:cs="Times New Roman"/>
        </w:rPr>
      </w:pPr>
      <w:bookmarkStart w:id="216" w:name="_Toc87712747"/>
      <w:bookmarkStart w:id="217" w:name="_Toc122307773"/>
      <w:bookmarkStart w:id="218" w:name="_Toc122315596"/>
      <w:r w:rsidRPr="00B0540D">
        <w:rPr>
          <w:rFonts w:cs="Times New Roman"/>
        </w:rPr>
        <w:t>3.1.2.3 Future Contingencies</w:t>
      </w:r>
      <w:bookmarkEnd w:id="216"/>
      <w:bookmarkEnd w:id="217"/>
      <w:bookmarkEnd w:id="218"/>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During the implementation stage, there might be changes in the system which may be due to:</w:t>
      </w:r>
    </w:p>
    <w:p w:rsidR="009B5CDB" w:rsidRPr="00B0540D" w:rsidRDefault="009B5CDB" w:rsidP="009B5CDB">
      <w:pPr>
        <w:numPr>
          <w:ilvl w:val="0"/>
          <w:numId w:val="15"/>
        </w:numPr>
        <w:spacing w:line="360" w:lineRule="auto"/>
        <w:rPr>
          <w:rFonts w:ascii="Times New Roman" w:hAnsi="Times New Roman" w:cs="Times New Roman"/>
          <w:sz w:val="24"/>
          <w:szCs w:val="24"/>
        </w:rPr>
      </w:pPr>
      <w:r w:rsidRPr="00B0540D">
        <w:rPr>
          <w:rFonts w:ascii="Times New Roman" w:hAnsi="Times New Roman" w:cs="Times New Roman"/>
          <w:sz w:val="24"/>
          <w:szCs w:val="24"/>
        </w:rPr>
        <w:t>Fine tuning the user interface for usability purposes.</w:t>
      </w:r>
    </w:p>
    <w:p w:rsidR="009B5CDB" w:rsidRPr="00B0540D" w:rsidRDefault="009B5CDB" w:rsidP="009B5CDB">
      <w:pPr>
        <w:numPr>
          <w:ilvl w:val="0"/>
          <w:numId w:val="15"/>
        </w:numPr>
        <w:spacing w:line="480" w:lineRule="auto"/>
        <w:rPr>
          <w:rFonts w:ascii="Times New Roman" w:hAnsi="Times New Roman" w:cs="Times New Roman"/>
          <w:sz w:val="24"/>
          <w:szCs w:val="24"/>
        </w:rPr>
      </w:pPr>
      <w:r w:rsidRPr="00B0540D">
        <w:rPr>
          <w:rFonts w:ascii="Times New Roman" w:hAnsi="Times New Roman" w:cs="Times New Roman"/>
          <w:sz w:val="24"/>
          <w:szCs w:val="24"/>
        </w:rPr>
        <w:t>Use of web services to facilitate communication with external interfaces</w:t>
      </w:r>
    </w:p>
    <w:p w:rsidR="009B5CDB" w:rsidRPr="00B0540D" w:rsidRDefault="009B5CDB" w:rsidP="009B5CDB">
      <w:pPr>
        <w:pStyle w:val="Heading3"/>
        <w:rPr>
          <w:rFonts w:cs="Times New Roman"/>
        </w:rPr>
      </w:pPr>
      <w:bookmarkStart w:id="219" w:name="_Toc87712749"/>
      <w:bookmarkStart w:id="220" w:name="_Toc122307774"/>
      <w:bookmarkStart w:id="221" w:name="_Toc122315597"/>
      <w:r w:rsidRPr="00B0540D">
        <w:rPr>
          <w:rFonts w:cs="Times New Roman"/>
        </w:rPr>
        <w:t>3.1.3 Points of Contact</w:t>
      </w:r>
      <w:bookmarkEnd w:id="219"/>
      <w:bookmarkEnd w:id="220"/>
      <w:bookmarkEnd w:id="221"/>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details of the project manager are as stated below:</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Name: Alwena Alvin Masambu</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Phone Number: 0718610332</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Email: </w:t>
      </w:r>
      <w:hyperlink r:id="rId11" w:history="1">
        <w:r w:rsidRPr="00B0540D">
          <w:rPr>
            <w:rStyle w:val="Hyperlink"/>
            <w:rFonts w:ascii="Times New Roman" w:hAnsi="Times New Roman" w:cs="Times New Roman"/>
            <w:szCs w:val="24"/>
          </w:rPr>
          <w:t>masambu18@gmail.com</w:t>
        </w:r>
      </w:hyperlink>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The project manager will be in charge of the development, testing and deployment of the system to the clients. </w:t>
      </w:r>
    </w:p>
    <w:p w:rsidR="009B5CDB" w:rsidRPr="00B0540D" w:rsidRDefault="009B5CDB" w:rsidP="009B5CDB">
      <w:pPr>
        <w:pStyle w:val="Heading2"/>
        <w:rPr>
          <w:rFonts w:cs="Times New Roman"/>
        </w:rPr>
      </w:pPr>
      <w:bookmarkStart w:id="222" w:name="_Toc87712752"/>
      <w:r w:rsidRPr="00B0540D">
        <w:rPr>
          <w:rFonts w:cs="Times New Roman"/>
        </w:rPr>
        <w:t xml:space="preserve"> </w:t>
      </w:r>
      <w:bookmarkStart w:id="223" w:name="_Toc122307775"/>
      <w:bookmarkStart w:id="224" w:name="_Toc122315598"/>
      <w:r w:rsidRPr="00B0540D">
        <w:rPr>
          <w:rFonts w:cs="Times New Roman"/>
        </w:rPr>
        <w:t>3.2 System architecture</w:t>
      </w:r>
      <w:bookmarkEnd w:id="222"/>
      <w:bookmarkEnd w:id="223"/>
      <w:bookmarkEnd w:id="224"/>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This section describes the pharmacy management system architecture. In the diagram presented below, users can interact with the system through the user interface in which they send requests and the system retrieves data from the database server through the internet. </w:t>
      </w:r>
    </w:p>
    <w:p w:rsidR="009B5CDB" w:rsidRPr="00B0540D" w:rsidRDefault="007E292B" w:rsidP="007E292B">
      <w:pPr>
        <w:pStyle w:val="Heading3"/>
        <w:rPr>
          <w:rFonts w:cs="Times New Roman"/>
        </w:rPr>
      </w:pPr>
      <w:bookmarkStart w:id="225" w:name="_Toc87712753"/>
      <w:bookmarkStart w:id="226" w:name="_Toc122307776"/>
      <w:bookmarkStart w:id="227" w:name="_Toc122315599"/>
      <w:r w:rsidRPr="00B0540D">
        <w:rPr>
          <w:rFonts w:cs="Times New Roman"/>
        </w:rPr>
        <w:t>3.</w:t>
      </w:r>
      <w:r w:rsidR="009B5CDB" w:rsidRPr="00B0540D">
        <w:rPr>
          <w:rFonts w:cs="Times New Roman"/>
        </w:rPr>
        <w:t>2.1 System Hardware Architecture</w:t>
      </w:r>
      <w:bookmarkEnd w:id="225"/>
      <w:bookmarkEnd w:id="226"/>
      <w:bookmarkEnd w:id="227"/>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Since the pharmacy management system is a desktop application system, it requires a few hardware components for its full usability. For the system to run effectively, it requires a device, that is, a computer either personal computer or desktop.</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The system will also require a server where the user and properties data will be stored for easy accessibility via the internet. Through the user interface, the user and the server are connected and can communicate effectively. </w:t>
      </w:r>
    </w:p>
    <w:p w:rsidR="009B5CDB" w:rsidRPr="00B0540D" w:rsidRDefault="007E292B" w:rsidP="007E292B">
      <w:pPr>
        <w:pStyle w:val="Heading3"/>
        <w:rPr>
          <w:rFonts w:cs="Times New Roman"/>
        </w:rPr>
      </w:pPr>
      <w:bookmarkStart w:id="228" w:name="_Toc87712754"/>
      <w:bookmarkStart w:id="229" w:name="_Toc122307777"/>
      <w:bookmarkStart w:id="230" w:name="_Toc122315600"/>
      <w:r w:rsidRPr="00B0540D">
        <w:rPr>
          <w:rFonts w:cs="Times New Roman"/>
        </w:rPr>
        <w:lastRenderedPageBreak/>
        <w:t>3.</w:t>
      </w:r>
      <w:r w:rsidR="009B5CDB" w:rsidRPr="00B0540D">
        <w:rPr>
          <w:rFonts w:cs="Times New Roman"/>
        </w:rPr>
        <w:t>2.2 System Software Architecture</w:t>
      </w:r>
      <w:bookmarkEnd w:id="228"/>
      <w:bookmarkEnd w:id="229"/>
      <w:bookmarkEnd w:id="230"/>
    </w:p>
    <w:p w:rsidR="009B5CDB" w:rsidRPr="00B0540D" w:rsidRDefault="009B5CDB" w:rsidP="007E292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The residential real estate management system is divided into the client and database side. Clients interact with the system when they pose requests and the system sends a response to the client after retrieving data from the database. </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class diagram below shows an object view of the development. It shows how different classes within the system exist and interact with each other.</w:t>
      </w: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spacing w:line="360" w:lineRule="auto"/>
        <w:jc w:val="center"/>
        <w:rPr>
          <w:rFonts w:ascii="Times New Roman" w:hAnsi="Times New Roman" w:cs="Times New Roman"/>
          <w:sz w:val="24"/>
          <w:szCs w:val="24"/>
        </w:rPr>
      </w:pPr>
      <w:r w:rsidRPr="00B0540D">
        <w:rPr>
          <w:rFonts w:ascii="Times New Roman" w:hAnsi="Times New Roman" w:cs="Times New Roman"/>
          <w:sz w:val="24"/>
          <w:szCs w:val="24"/>
        </w:rPr>
        <w:t>Class diagram</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noProof/>
        </w:rPr>
        <w:drawing>
          <wp:inline distT="0" distB="0" distL="0" distR="0" wp14:anchorId="5033F0B5" wp14:editId="73A61EA7">
            <wp:extent cx="5943600" cy="2884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84170"/>
                    </a:xfrm>
                    <a:prstGeom prst="rect">
                      <a:avLst/>
                    </a:prstGeom>
                    <a:noFill/>
                    <a:ln>
                      <a:noFill/>
                    </a:ln>
                  </pic:spPr>
                </pic:pic>
              </a:graphicData>
            </a:graphic>
          </wp:inline>
        </w:drawing>
      </w:r>
    </w:p>
    <w:p w:rsidR="009B5CDB" w:rsidRPr="00B0540D" w:rsidRDefault="009B5CDB" w:rsidP="009B5CDB">
      <w:pPr>
        <w:spacing w:line="360" w:lineRule="auto"/>
        <w:rPr>
          <w:rFonts w:ascii="Times New Roman" w:hAnsi="Times New Roman" w:cs="Times New Roman"/>
          <w:sz w:val="24"/>
          <w:szCs w:val="24"/>
        </w:rPr>
      </w:pPr>
    </w:p>
    <w:p w:rsidR="009B5CDB" w:rsidRPr="00B0540D" w:rsidRDefault="007E292B" w:rsidP="007E292B">
      <w:pPr>
        <w:pStyle w:val="Heading3"/>
        <w:rPr>
          <w:rFonts w:cs="Times New Roman"/>
        </w:rPr>
      </w:pPr>
      <w:bookmarkStart w:id="231" w:name="_Toc87712755"/>
      <w:bookmarkStart w:id="232" w:name="_Toc122307778"/>
      <w:bookmarkStart w:id="233" w:name="_Toc122315601"/>
      <w:r w:rsidRPr="00B0540D">
        <w:rPr>
          <w:rFonts w:cs="Times New Roman"/>
        </w:rPr>
        <w:t>3.</w:t>
      </w:r>
      <w:r w:rsidR="009B5CDB" w:rsidRPr="00B0540D">
        <w:rPr>
          <w:rFonts w:cs="Times New Roman"/>
        </w:rPr>
        <w:t>2.3 Internal Communications Architecture</w:t>
      </w:r>
      <w:bookmarkEnd w:id="231"/>
      <w:bookmarkEnd w:id="232"/>
      <w:bookmarkEnd w:id="233"/>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communication process of the pharmacy management system will be achieved via the internet. Internet access will enable communication between the system and the database during the user data storage, retrieval of the required data by the user and communication between the different system modules.</w:t>
      </w:r>
    </w:p>
    <w:p w:rsidR="009B5CDB" w:rsidRPr="00B0540D" w:rsidRDefault="007E292B" w:rsidP="007E292B">
      <w:pPr>
        <w:pStyle w:val="Heading2"/>
        <w:rPr>
          <w:rFonts w:cs="Times New Roman"/>
        </w:rPr>
      </w:pPr>
      <w:bookmarkStart w:id="234" w:name="_Toc87712756"/>
      <w:bookmarkStart w:id="235" w:name="_Toc122307779"/>
      <w:bookmarkStart w:id="236" w:name="_Toc122315602"/>
      <w:r w:rsidRPr="00B0540D">
        <w:rPr>
          <w:rFonts w:cs="Times New Roman"/>
        </w:rPr>
        <w:t>3.3 File and database design</w:t>
      </w:r>
      <w:bookmarkEnd w:id="234"/>
      <w:bookmarkEnd w:id="235"/>
      <w:bookmarkEnd w:id="236"/>
    </w:p>
    <w:p w:rsidR="009B5CDB" w:rsidRPr="00B0540D" w:rsidRDefault="007E292B" w:rsidP="007E292B">
      <w:pPr>
        <w:pStyle w:val="Heading3"/>
        <w:rPr>
          <w:rFonts w:cs="Times New Roman"/>
        </w:rPr>
      </w:pPr>
      <w:bookmarkStart w:id="237" w:name="_Toc87712757"/>
      <w:bookmarkStart w:id="238" w:name="_Toc122307780"/>
      <w:bookmarkStart w:id="239" w:name="_Toc122315603"/>
      <w:r w:rsidRPr="00B0540D">
        <w:rPr>
          <w:rFonts w:cs="Times New Roman"/>
        </w:rPr>
        <w:t>3.</w:t>
      </w:r>
      <w:r w:rsidR="009B5CDB" w:rsidRPr="00B0540D">
        <w:rPr>
          <w:rFonts w:cs="Times New Roman"/>
        </w:rPr>
        <w:t>3.1 Database Management System Files</w:t>
      </w:r>
      <w:bookmarkEnd w:id="237"/>
      <w:bookmarkEnd w:id="238"/>
      <w:bookmarkEnd w:id="239"/>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database used in the pharmacy management system is MySQL. Different methods such as index will be used to access the data stored in the database.</w:t>
      </w:r>
    </w:p>
    <w:p w:rsidR="009B5CDB" w:rsidRPr="00B0540D" w:rsidRDefault="007E292B" w:rsidP="007E292B">
      <w:pPr>
        <w:pStyle w:val="Heading4"/>
        <w:rPr>
          <w:rFonts w:cs="Times New Roman"/>
        </w:rPr>
      </w:pPr>
      <w:bookmarkStart w:id="240" w:name="_Toc87712758"/>
      <w:bookmarkStart w:id="241" w:name="_Toc122307781"/>
      <w:bookmarkStart w:id="242" w:name="_Toc122315604"/>
      <w:r w:rsidRPr="00B0540D">
        <w:rPr>
          <w:rFonts w:cs="Times New Roman"/>
        </w:rPr>
        <w:lastRenderedPageBreak/>
        <w:t>3.</w:t>
      </w:r>
      <w:r w:rsidR="009B5CDB" w:rsidRPr="00B0540D">
        <w:rPr>
          <w:rFonts w:cs="Times New Roman"/>
        </w:rPr>
        <w:t>3.1.1 database design diagram</w:t>
      </w:r>
      <w:bookmarkEnd w:id="240"/>
      <w:bookmarkEnd w:id="241"/>
      <w:bookmarkEnd w:id="242"/>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The diagram below shows the different entities that exist within the database and how they interact to ensure that the relevant information is stored in the database. </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noProof/>
        </w:rPr>
        <w:drawing>
          <wp:inline distT="0" distB="0" distL="0" distR="0" wp14:anchorId="46F2D0C6" wp14:editId="6C40092E">
            <wp:extent cx="5943600" cy="4539615"/>
            <wp:effectExtent l="0" t="0" r="0" b="0"/>
            <wp:docPr id="28" name="Picture 28" descr="C:\Users\_Megatron\AppData\Local\Microsoft\Windows\INetCache\Content.MSO\D1A5B3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_Megatron\AppData\Local\Microsoft\Windows\INetCache\Content.MSO\D1A5B36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39615"/>
                    </a:xfrm>
                    <a:prstGeom prst="rect">
                      <a:avLst/>
                    </a:prstGeom>
                    <a:noFill/>
                    <a:ln>
                      <a:noFill/>
                    </a:ln>
                  </pic:spPr>
                </pic:pic>
              </a:graphicData>
            </a:graphic>
          </wp:inline>
        </w:drawing>
      </w:r>
    </w:p>
    <w:p w:rsidR="009B5CDB" w:rsidRPr="00B0540D" w:rsidRDefault="009B5CDB" w:rsidP="009B5CDB">
      <w:pPr>
        <w:spacing w:line="360" w:lineRule="auto"/>
        <w:rPr>
          <w:rFonts w:ascii="Times New Roman" w:hAnsi="Times New Roman" w:cs="Times New Roman"/>
          <w:sz w:val="24"/>
          <w:szCs w:val="24"/>
        </w:rPr>
      </w:pPr>
    </w:p>
    <w:p w:rsidR="009B5CDB" w:rsidRPr="00B0540D" w:rsidRDefault="007E292B" w:rsidP="007E292B">
      <w:pPr>
        <w:pStyle w:val="Heading3"/>
        <w:rPr>
          <w:rFonts w:cs="Times New Roman"/>
        </w:rPr>
      </w:pPr>
      <w:bookmarkStart w:id="243" w:name="_Toc87712760"/>
      <w:bookmarkStart w:id="244" w:name="_Toc122307782"/>
      <w:bookmarkStart w:id="245" w:name="_Toc122315605"/>
      <w:r w:rsidRPr="00B0540D">
        <w:rPr>
          <w:rFonts w:cs="Times New Roman"/>
        </w:rPr>
        <w:t>3.</w:t>
      </w:r>
      <w:r w:rsidR="009B5CDB" w:rsidRPr="00B0540D">
        <w:rPr>
          <w:rFonts w:cs="Times New Roman"/>
        </w:rPr>
        <w:t>3.2 Non-Database Management System Files</w:t>
      </w:r>
      <w:bookmarkEnd w:id="243"/>
      <w:bookmarkEnd w:id="244"/>
      <w:bookmarkEnd w:id="245"/>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The non-database files used in this system are PDF files. These files will be generated for reports derived from the system. The PDFs can be downloaded and printed so that users can access them at any given time.</w:t>
      </w: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spacing w:line="480" w:lineRule="auto"/>
        <w:rPr>
          <w:rFonts w:ascii="Times New Roman" w:hAnsi="Times New Roman" w:cs="Times New Roman"/>
          <w:sz w:val="24"/>
          <w:szCs w:val="24"/>
        </w:rPr>
      </w:pPr>
    </w:p>
    <w:p w:rsidR="009B5CDB" w:rsidRPr="00B0540D" w:rsidRDefault="009B5CDB" w:rsidP="009B5CDB">
      <w:pPr>
        <w:spacing w:line="480" w:lineRule="auto"/>
        <w:rPr>
          <w:rFonts w:ascii="Times New Roman" w:hAnsi="Times New Roman" w:cs="Times New Roman"/>
          <w:sz w:val="24"/>
          <w:szCs w:val="24"/>
        </w:rPr>
      </w:pPr>
    </w:p>
    <w:p w:rsidR="009B5CDB" w:rsidRPr="00B0540D" w:rsidRDefault="007E292B" w:rsidP="007E292B">
      <w:pPr>
        <w:pStyle w:val="Heading2"/>
        <w:rPr>
          <w:rFonts w:cs="Times New Roman"/>
        </w:rPr>
      </w:pPr>
      <w:bookmarkStart w:id="246" w:name="_Toc122307783"/>
      <w:bookmarkStart w:id="247" w:name="_Toc122315606"/>
      <w:r w:rsidRPr="00B0540D">
        <w:rPr>
          <w:rFonts w:cs="Times New Roman"/>
        </w:rPr>
        <w:t xml:space="preserve">3.4 </w:t>
      </w:r>
      <w:r w:rsidR="009B5CDB" w:rsidRPr="00B0540D">
        <w:rPr>
          <w:rFonts w:cs="Times New Roman"/>
        </w:rPr>
        <w:t>Human Machine Interface</w:t>
      </w:r>
      <w:bookmarkEnd w:id="246"/>
      <w:bookmarkEnd w:id="247"/>
    </w:p>
    <w:p w:rsidR="009B5CDB" w:rsidRPr="00B0540D" w:rsidRDefault="007E292B" w:rsidP="007E292B">
      <w:pPr>
        <w:pStyle w:val="Heading3"/>
        <w:rPr>
          <w:rStyle w:val="Heading3Char"/>
          <w:rFonts w:cs="Times New Roman"/>
          <w:b/>
        </w:rPr>
      </w:pPr>
      <w:bookmarkStart w:id="248" w:name="_Toc122307784"/>
      <w:bookmarkStart w:id="249" w:name="_Toc122315607"/>
      <w:r w:rsidRPr="00B0540D">
        <w:rPr>
          <w:rStyle w:val="Heading3Char"/>
          <w:rFonts w:cs="Times New Roman"/>
          <w:b/>
        </w:rPr>
        <w:t>3.</w:t>
      </w:r>
      <w:r w:rsidR="009B5CDB" w:rsidRPr="00B0540D">
        <w:rPr>
          <w:rStyle w:val="Heading3Char"/>
          <w:rFonts w:cs="Times New Roman"/>
          <w:b/>
        </w:rPr>
        <w:t>4.1 Inputs</w:t>
      </w:r>
      <w:bookmarkEnd w:id="248"/>
      <w:bookmarkEnd w:id="249"/>
      <w:r w:rsidR="009B5CDB" w:rsidRPr="00B0540D">
        <w:rPr>
          <w:rStyle w:val="Heading3Char"/>
          <w:rFonts w:cs="Times New Roman"/>
          <w:b/>
        </w:rPr>
        <w:t xml:space="preserve"> </w:t>
      </w:r>
    </w:p>
    <w:p w:rsidR="009B5CDB" w:rsidRPr="00B0540D" w:rsidRDefault="009B5CDB" w:rsidP="009B5CDB">
      <w:pPr>
        <w:spacing w:line="480" w:lineRule="auto"/>
        <w:rPr>
          <w:rStyle w:val="Heading3Char"/>
          <w:rFonts w:eastAsiaTheme="minorHAnsi" w:cs="Times New Roman"/>
        </w:rPr>
      </w:pPr>
      <w:r w:rsidRPr="00B0540D">
        <w:rPr>
          <w:rFonts w:ascii="Times New Roman" w:hAnsi="Times New Roman" w:cs="Times New Roman"/>
          <w:sz w:val="24"/>
          <w:szCs w:val="24"/>
        </w:rPr>
        <w:t>All inputs will be accepted by the pharmacy management system through text fields. Through these text fields, all necessary data is captured from the user and stored in the database securely for later use. Before data can be stored in the database, it is validated to ensure that users do not submit empty fields or data with errors.</w:t>
      </w:r>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t>The inputs include details on:</w:t>
      </w:r>
    </w:p>
    <w:p w:rsidR="009B5CDB" w:rsidRPr="00B0540D" w:rsidRDefault="009B5CDB" w:rsidP="009B5CDB">
      <w:pPr>
        <w:numPr>
          <w:ilvl w:val="0"/>
          <w:numId w:val="13"/>
        </w:numPr>
        <w:spacing w:line="480" w:lineRule="auto"/>
        <w:rPr>
          <w:rFonts w:ascii="Times New Roman" w:hAnsi="Times New Roman" w:cs="Times New Roman"/>
          <w:sz w:val="24"/>
          <w:szCs w:val="24"/>
        </w:rPr>
      </w:pPr>
      <w:r w:rsidRPr="00B0540D">
        <w:rPr>
          <w:rFonts w:ascii="Times New Roman" w:hAnsi="Times New Roman" w:cs="Times New Roman"/>
          <w:sz w:val="24"/>
          <w:szCs w:val="24"/>
        </w:rPr>
        <w:t xml:space="preserve">Drugs </w:t>
      </w:r>
    </w:p>
    <w:p w:rsidR="009B5CDB" w:rsidRPr="00B0540D" w:rsidRDefault="009B5CDB" w:rsidP="009B5CDB">
      <w:pPr>
        <w:numPr>
          <w:ilvl w:val="0"/>
          <w:numId w:val="13"/>
        </w:numPr>
        <w:spacing w:line="480" w:lineRule="auto"/>
        <w:rPr>
          <w:rFonts w:ascii="Times New Roman" w:hAnsi="Times New Roman" w:cs="Times New Roman"/>
          <w:sz w:val="24"/>
          <w:szCs w:val="24"/>
        </w:rPr>
      </w:pPr>
      <w:r w:rsidRPr="00B0540D">
        <w:rPr>
          <w:rFonts w:ascii="Times New Roman" w:hAnsi="Times New Roman" w:cs="Times New Roman"/>
          <w:sz w:val="24"/>
          <w:szCs w:val="24"/>
        </w:rPr>
        <w:t>Supplier</w:t>
      </w:r>
    </w:p>
    <w:p w:rsidR="009B5CDB" w:rsidRPr="00B0540D" w:rsidRDefault="009B5CDB" w:rsidP="009B5CDB">
      <w:pPr>
        <w:numPr>
          <w:ilvl w:val="0"/>
          <w:numId w:val="13"/>
        </w:numPr>
        <w:spacing w:line="480" w:lineRule="auto"/>
        <w:rPr>
          <w:rFonts w:ascii="Times New Roman" w:hAnsi="Times New Roman" w:cs="Times New Roman"/>
          <w:sz w:val="24"/>
          <w:szCs w:val="24"/>
        </w:rPr>
      </w:pPr>
      <w:r w:rsidRPr="00B0540D">
        <w:rPr>
          <w:rFonts w:ascii="Times New Roman" w:hAnsi="Times New Roman" w:cs="Times New Roman"/>
          <w:sz w:val="24"/>
          <w:szCs w:val="24"/>
        </w:rPr>
        <w:t>Stock</w:t>
      </w:r>
    </w:p>
    <w:p w:rsidR="009B5CDB" w:rsidRPr="00B0540D" w:rsidRDefault="007E292B" w:rsidP="007E292B">
      <w:pPr>
        <w:pStyle w:val="Heading3"/>
        <w:rPr>
          <w:rFonts w:cs="Times New Roman"/>
        </w:rPr>
      </w:pPr>
      <w:bookmarkStart w:id="250" w:name="_Toc122307785"/>
      <w:bookmarkStart w:id="251" w:name="_Toc122315608"/>
      <w:r w:rsidRPr="00B0540D">
        <w:rPr>
          <w:rStyle w:val="Heading3Char"/>
          <w:rFonts w:cs="Times New Roman"/>
          <w:b/>
        </w:rPr>
        <w:t>3.</w:t>
      </w:r>
      <w:r w:rsidR="009B5CDB" w:rsidRPr="00B0540D">
        <w:rPr>
          <w:rStyle w:val="Heading3Char"/>
          <w:rFonts w:cs="Times New Roman"/>
          <w:b/>
        </w:rPr>
        <w:t xml:space="preserve">4.2 </w:t>
      </w:r>
      <w:r w:rsidR="009B5CDB" w:rsidRPr="00B0540D">
        <w:rPr>
          <w:rFonts w:cs="Times New Roman"/>
        </w:rPr>
        <w:t>Outputs</w:t>
      </w:r>
      <w:bookmarkEnd w:id="250"/>
      <w:bookmarkEnd w:id="251"/>
      <w:r w:rsidR="009B5CDB" w:rsidRPr="00B0540D">
        <w:rPr>
          <w:rFonts w:cs="Times New Roman"/>
        </w:rPr>
        <w:t xml:space="preserve"> </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The pharmacy management system provides output to ensure usability of the system. The different forms of outputs include:</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Reports – reports are generated in form of PDFs. They summarize the operations carried out and data stored in database of the system. </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Graphical User Interfaces – displays different screens that users interact with when carrying out their operations. </w:t>
      </w:r>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For security purposes, users can only view the screens that they interact with and this will be filtered when users log in. </w:t>
      </w:r>
    </w:p>
    <w:p w:rsidR="009B5CDB" w:rsidRPr="00B0540D" w:rsidRDefault="007E292B" w:rsidP="007E292B">
      <w:pPr>
        <w:pStyle w:val="Heading2"/>
        <w:rPr>
          <w:rFonts w:cs="Times New Roman"/>
        </w:rPr>
      </w:pPr>
      <w:bookmarkStart w:id="252" w:name="_Toc87712764"/>
      <w:bookmarkStart w:id="253" w:name="_Toc122307786"/>
      <w:bookmarkStart w:id="254" w:name="_Toc122315609"/>
      <w:r w:rsidRPr="00B0540D">
        <w:rPr>
          <w:rFonts w:cs="Times New Roman"/>
        </w:rPr>
        <w:t>3.5 Detailed design</w:t>
      </w:r>
      <w:bookmarkEnd w:id="252"/>
      <w:bookmarkEnd w:id="253"/>
      <w:bookmarkEnd w:id="254"/>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This section provides the information that will be will needed to build and integrate the hardware components, code and integrate the software modules, and interconnect hardware and software segments into a functional product. </w:t>
      </w:r>
    </w:p>
    <w:p w:rsidR="009B5CDB" w:rsidRPr="00B0540D" w:rsidRDefault="007E292B" w:rsidP="00B0540D">
      <w:pPr>
        <w:pStyle w:val="Heading3"/>
        <w:rPr>
          <w:rFonts w:cs="Times New Roman"/>
        </w:rPr>
      </w:pPr>
      <w:bookmarkStart w:id="255" w:name="_Toc87712765"/>
      <w:bookmarkStart w:id="256" w:name="_Toc122307787"/>
      <w:bookmarkStart w:id="257" w:name="_Toc122315610"/>
      <w:r w:rsidRPr="00B0540D">
        <w:rPr>
          <w:rFonts w:cs="Times New Roman"/>
        </w:rPr>
        <w:lastRenderedPageBreak/>
        <w:t>3.</w:t>
      </w:r>
      <w:r w:rsidR="009B5CDB" w:rsidRPr="00B0540D">
        <w:rPr>
          <w:rFonts w:cs="Times New Roman"/>
        </w:rPr>
        <w:t>5.1 Hardware Detailed Design</w:t>
      </w:r>
      <w:bookmarkEnd w:id="255"/>
      <w:bookmarkEnd w:id="256"/>
      <w:bookmarkEnd w:id="257"/>
    </w:p>
    <w:p w:rsidR="009B5CDB" w:rsidRPr="00B0540D" w:rsidRDefault="009B5CDB" w:rsidP="009B5CDB">
      <w:pPr>
        <w:spacing w:line="360" w:lineRule="auto"/>
        <w:ind w:left="1080"/>
        <w:rPr>
          <w:rFonts w:ascii="Times New Roman" w:hAnsi="Times New Roman" w:cs="Times New Roman"/>
          <w:sz w:val="24"/>
          <w:szCs w:val="24"/>
        </w:rPr>
      </w:pPr>
      <w:r w:rsidRPr="00B0540D">
        <w:rPr>
          <w:rFonts w:ascii="Times New Roman" w:hAnsi="Times New Roman" w:cs="Times New Roman"/>
          <w:sz w:val="24"/>
          <w:szCs w:val="24"/>
        </w:rPr>
        <w:t xml:space="preserve">The system will only require few hardware components for its full usability. It requires a device such as a personal computer or desktop </w:t>
      </w:r>
    </w:p>
    <w:p w:rsidR="009B5CDB" w:rsidRPr="00B0540D" w:rsidRDefault="007E292B" w:rsidP="007E292B">
      <w:pPr>
        <w:pStyle w:val="Heading3"/>
        <w:rPr>
          <w:rFonts w:cs="Times New Roman"/>
        </w:rPr>
      </w:pPr>
      <w:bookmarkStart w:id="258" w:name="_Toc87712766"/>
      <w:bookmarkStart w:id="259" w:name="_Toc122307788"/>
      <w:bookmarkStart w:id="260" w:name="_Toc122315611"/>
      <w:r w:rsidRPr="00B0540D">
        <w:rPr>
          <w:rFonts w:cs="Times New Roman"/>
        </w:rPr>
        <w:t>3.</w:t>
      </w:r>
      <w:r w:rsidR="009B5CDB" w:rsidRPr="00B0540D">
        <w:rPr>
          <w:rFonts w:cs="Times New Roman"/>
        </w:rPr>
        <w:t>5.2 Software Detailed Design</w:t>
      </w:r>
      <w:bookmarkEnd w:id="258"/>
      <w:bookmarkEnd w:id="259"/>
      <w:bookmarkEnd w:id="260"/>
    </w:p>
    <w:p w:rsidR="009B5CDB" w:rsidRPr="00B0540D" w:rsidRDefault="009B5CDB" w:rsidP="009B5CDB">
      <w:pPr>
        <w:numPr>
          <w:ilvl w:val="0"/>
          <w:numId w:val="16"/>
        </w:numPr>
        <w:spacing w:line="360" w:lineRule="auto"/>
        <w:rPr>
          <w:rFonts w:ascii="Times New Roman" w:hAnsi="Times New Roman" w:cs="Times New Roman"/>
          <w:b/>
          <w:sz w:val="24"/>
          <w:szCs w:val="24"/>
        </w:rPr>
      </w:pPr>
      <w:r w:rsidRPr="00B0540D">
        <w:rPr>
          <w:rFonts w:ascii="Times New Roman" w:hAnsi="Times New Roman" w:cs="Times New Roman"/>
          <w:b/>
          <w:sz w:val="24"/>
          <w:szCs w:val="24"/>
        </w:rPr>
        <w:t xml:space="preserve">Login </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Through the login module, users’ authentication can be done before they access the system. Only users who login successfully can carry out the different operations they want. The login flowchart is as shown below:</w:t>
      </w: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noProof/>
        </w:rPr>
        <w:drawing>
          <wp:inline distT="0" distB="0" distL="0" distR="0" wp14:anchorId="6FAD0DF6" wp14:editId="5CFD9811">
            <wp:extent cx="2222500" cy="3264196"/>
            <wp:effectExtent l="0" t="0" r="6350" b="0"/>
            <wp:docPr id="1" name="Picture 1" descr="C:\Users\_Megatron\AppData\Local\Microsoft\Windows\INetCache\Content.MSO\639ED7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_Megatron\AppData\Local\Microsoft\Windows\INetCache\Content.MSO\639ED76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8188" cy="3272550"/>
                    </a:xfrm>
                    <a:prstGeom prst="rect">
                      <a:avLst/>
                    </a:prstGeom>
                    <a:noFill/>
                    <a:ln>
                      <a:noFill/>
                    </a:ln>
                  </pic:spPr>
                </pic:pic>
              </a:graphicData>
            </a:graphic>
          </wp:inline>
        </w:drawing>
      </w:r>
    </w:p>
    <w:p w:rsidR="009B5CDB" w:rsidRPr="00B0540D" w:rsidRDefault="009B5CDB" w:rsidP="009B5CDB">
      <w:pPr>
        <w:spacing w:line="360" w:lineRule="auto"/>
        <w:rPr>
          <w:rFonts w:ascii="Times New Roman" w:hAnsi="Times New Roman" w:cs="Times New Roman"/>
          <w:sz w:val="24"/>
          <w:szCs w:val="24"/>
        </w:rPr>
      </w:pPr>
    </w:p>
    <w:p w:rsidR="009B5CDB" w:rsidRPr="00B0540D" w:rsidRDefault="007E292B" w:rsidP="007E292B">
      <w:pPr>
        <w:pStyle w:val="Heading3"/>
        <w:rPr>
          <w:rFonts w:cs="Times New Roman"/>
        </w:rPr>
      </w:pPr>
      <w:bookmarkStart w:id="261" w:name="_Toc122307789"/>
      <w:bookmarkStart w:id="262" w:name="_Toc122315612"/>
      <w:r w:rsidRPr="00B0540D">
        <w:rPr>
          <w:rFonts w:cs="Times New Roman"/>
        </w:rPr>
        <w:t>3.5.3</w:t>
      </w:r>
      <w:r w:rsidR="009B5CDB" w:rsidRPr="00B0540D">
        <w:rPr>
          <w:rFonts w:cs="Times New Roman"/>
        </w:rPr>
        <w:t xml:space="preserve"> Activity Diagrams</w:t>
      </w:r>
      <w:bookmarkEnd w:id="261"/>
      <w:bookmarkEnd w:id="262"/>
    </w:p>
    <w:p w:rsidR="009B5CDB" w:rsidRPr="00B0540D" w:rsidRDefault="009B5CDB" w:rsidP="007E292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The activity diagrams shown below represents how different actors will be interacting with the system. The diagram indicates the flow of events as the users use the system. </w:t>
      </w:r>
    </w:p>
    <w:p w:rsidR="009B5CDB" w:rsidRPr="00B0540D" w:rsidRDefault="007E292B" w:rsidP="007E292B">
      <w:pPr>
        <w:pStyle w:val="Heading4"/>
        <w:rPr>
          <w:rFonts w:cs="Times New Roman"/>
        </w:rPr>
      </w:pPr>
      <w:bookmarkStart w:id="263" w:name="_Toc122307790"/>
      <w:bookmarkStart w:id="264" w:name="_Toc122315613"/>
      <w:r w:rsidRPr="00B0540D">
        <w:rPr>
          <w:rFonts w:cs="Times New Roman"/>
        </w:rPr>
        <w:lastRenderedPageBreak/>
        <w:t xml:space="preserve">3.5.3.1 </w:t>
      </w:r>
      <w:r w:rsidR="009B5CDB" w:rsidRPr="00B0540D">
        <w:rPr>
          <w:rFonts w:cs="Times New Roman"/>
        </w:rPr>
        <w:t>login activity diagram</w:t>
      </w:r>
      <w:bookmarkEnd w:id="263"/>
      <w:bookmarkEnd w:id="264"/>
    </w:p>
    <w:p w:rsidR="009B5CDB" w:rsidRPr="00B0540D" w:rsidRDefault="009B5CDB" w:rsidP="009B5CDB">
      <w:pPr>
        <w:rPr>
          <w:rFonts w:ascii="Times New Roman" w:hAnsi="Times New Roman" w:cs="Times New Roman"/>
        </w:rPr>
      </w:pPr>
      <w:r w:rsidRPr="00B0540D">
        <w:rPr>
          <w:rFonts w:ascii="Times New Roman" w:hAnsi="Times New Roman" w:cs="Times New Roman"/>
          <w:noProof/>
        </w:rPr>
        <w:drawing>
          <wp:inline distT="0" distB="0" distL="0" distR="0" wp14:anchorId="07BFAE34" wp14:editId="5F8AB530">
            <wp:extent cx="5046066" cy="4061637"/>
            <wp:effectExtent l="0" t="0" r="2540" b="0"/>
            <wp:docPr id="27" name="Picture 27" descr="C:\Users\_Megatron\AppData\Local\Microsoft\Windows\INetCache\Content.MSO\235FC7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_Megatron\AppData\Local\Microsoft\Windows\INetCache\Content.MSO\235FC795.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8559" cy="4087791"/>
                    </a:xfrm>
                    <a:prstGeom prst="rect">
                      <a:avLst/>
                    </a:prstGeom>
                    <a:noFill/>
                    <a:ln>
                      <a:noFill/>
                    </a:ln>
                  </pic:spPr>
                </pic:pic>
              </a:graphicData>
            </a:graphic>
          </wp:inline>
        </w:drawing>
      </w:r>
    </w:p>
    <w:p w:rsidR="009B5CDB" w:rsidRPr="00B0540D" w:rsidRDefault="009B5CDB" w:rsidP="009B5CDB">
      <w:pPr>
        <w:spacing w:line="360" w:lineRule="auto"/>
        <w:rPr>
          <w:rFonts w:ascii="Times New Roman" w:hAnsi="Times New Roman" w:cs="Times New Roman"/>
          <w:sz w:val="24"/>
          <w:szCs w:val="24"/>
        </w:rPr>
      </w:pPr>
    </w:p>
    <w:p w:rsidR="009B5CDB" w:rsidRPr="00B0540D" w:rsidRDefault="007E292B" w:rsidP="007E292B">
      <w:pPr>
        <w:pStyle w:val="Heading4"/>
        <w:rPr>
          <w:rFonts w:cs="Times New Roman"/>
        </w:rPr>
      </w:pPr>
      <w:bookmarkStart w:id="265" w:name="_Toc87712767"/>
      <w:bookmarkStart w:id="266" w:name="_Toc122307791"/>
      <w:bookmarkStart w:id="267" w:name="_Toc122315614"/>
      <w:r w:rsidRPr="00B0540D">
        <w:rPr>
          <w:rFonts w:cs="Times New Roman"/>
        </w:rPr>
        <w:t>3.5.3</w:t>
      </w:r>
      <w:r w:rsidR="009B5CDB" w:rsidRPr="00B0540D">
        <w:rPr>
          <w:rFonts w:cs="Times New Roman"/>
        </w:rPr>
        <w:t>.2 Internal Communications Detailed Design</w:t>
      </w:r>
      <w:bookmarkEnd w:id="265"/>
      <w:bookmarkEnd w:id="266"/>
      <w:bookmarkEnd w:id="267"/>
    </w:p>
    <w:p w:rsidR="009B5CDB" w:rsidRPr="00B0540D" w:rsidRDefault="009B5CDB" w:rsidP="009B5CDB">
      <w:pPr>
        <w:spacing w:line="480" w:lineRule="auto"/>
        <w:rPr>
          <w:rFonts w:ascii="Times New Roman" w:hAnsi="Times New Roman" w:cs="Times New Roman"/>
          <w:sz w:val="24"/>
          <w:szCs w:val="24"/>
        </w:rPr>
      </w:pPr>
      <w:r w:rsidRPr="00B0540D">
        <w:rPr>
          <w:rFonts w:ascii="Times New Roman" w:hAnsi="Times New Roman" w:cs="Times New Roman"/>
          <w:sz w:val="24"/>
          <w:szCs w:val="24"/>
        </w:rPr>
        <w:t>The communication process of the system will be achieved through internet which will enable the system to communicate with the database for storage and retrieval of data.</w:t>
      </w:r>
    </w:p>
    <w:p w:rsidR="009B5CDB" w:rsidRPr="00B0540D" w:rsidRDefault="007E292B" w:rsidP="007E292B">
      <w:pPr>
        <w:pStyle w:val="Heading2"/>
        <w:rPr>
          <w:rFonts w:cs="Times New Roman"/>
        </w:rPr>
      </w:pPr>
      <w:bookmarkStart w:id="268" w:name="_Toc87712768"/>
      <w:bookmarkStart w:id="269" w:name="_Toc122307792"/>
      <w:bookmarkStart w:id="270" w:name="_Toc122315615"/>
      <w:r w:rsidRPr="00B0540D">
        <w:rPr>
          <w:rFonts w:cs="Times New Roman"/>
        </w:rPr>
        <w:t>3.6 External interfaces</w:t>
      </w:r>
      <w:bookmarkEnd w:id="268"/>
      <w:bookmarkEnd w:id="269"/>
      <w:bookmarkEnd w:id="270"/>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External systems include those systems not in scope of the system under development. This section describes the electronic interfaces that this system will interact with for it to fully function. </w:t>
      </w:r>
    </w:p>
    <w:p w:rsidR="009B5CDB" w:rsidRPr="00B0540D" w:rsidRDefault="007E292B" w:rsidP="007E292B">
      <w:pPr>
        <w:pStyle w:val="Heading3"/>
        <w:rPr>
          <w:rFonts w:cs="Times New Roman"/>
        </w:rPr>
      </w:pPr>
      <w:bookmarkStart w:id="271" w:name="_Toc87712769"/>
      <w:bookmarkStart w:id="272" w:name="_Toc122307793"/>
      <w:bookmarkStart w:id="273" w:name="_Toc122315616"/>
      <w:r w:rsidRPr="00B0540D">
        <w:rPr>
          <w:rFonts w:cs="Times New Roman"/>
        </w:rPr>
        <w:t>3.</w:t>
      </w:r>
      <w:r w:rsidR="009B5CDB" w:rsidRPr="00B0540D">
        <w:rPr>
          <w:rFonts w:cs="Times New Roman"/>
        </w:rPr>
        <w:t>6.1 Interface Architecture</w:t>
      </w:r>
      <w:bookmarkEnd w:id="271"/>
      <w:bookmarkEnd w:id="272"/>
      <w:bookmarkEnd w:id="273"/>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The pharmacy management system interfaces with the database which are connected with the system via the internet. The database server stores the data used within the system. The diagram below indicates how the system interacts with the database as the users access the system. </w:t>
      </w: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noProof/>
        </w:rPr>
        <w:drawing>
          <wp:inline distT="0" distB="0" distL="0" distR="0" wp14:anchorId="6755EA65" wp14:editId="660E1D79">
            <wp:extent cx="4187779" cy="1052254"/>
            <wp:effectExtent l="0" t="0" r="3810" b="0"/>
            <wp:docPr id="2" name="Picture 2" descr="C:\Users\_Megatron\AppData\Local\Microsoft\Windows\INetCache\Content.MSO\AD006C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_Megatron\AppData\Local\Microsoft\Windows\INetCache\Content.MSO\AD006C5A.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0059" cy="1060365"/>
                    </a:xfrm>
                    <a:prstGeom prst="rect">
                      <a:avLst/>
                    </a:prstGeom>
                    <a:noFill/>
                    <a:ln>
                      <a:noFill/>
                    </a:ln>
                  </pic:spPr>
                </pic:pic>
              </a:graphicData>
            </a:graphic>
          </wp:inline>
        </w:drawing>
      </w:r>
    </w:p>
    <w:p w:rsidR="009B5CDB" w:rsidRPr="00B0540D" w:rsidRDefault="007E292B" w:rsidP="007E292B">
      <w:pPr>
        <w:pStyle w:val="Heading3"/>
        <w:rPr>
          <w:rFonts w:cs="Times New Roman"/>
        </w:rPr>
      </w:pPr>
      <w:bookmarkStart w:id="274" w:name="_Toc87712770"/>
      <w:bookmarkStart w:id="275" w:name="_Toc122307794"/>
      <w:bookmarkStart w:id="276" w:name="_Toc122315617"/>
      <w:r w:rsidRPr="00B0540D">
        <w:rPr>
          <w:rFonts w:cs="Times New Roman"/>
        </w:rPr>
        <w:t>3.</w:t>
      </w:r>
      <w:r w:rsidR="009B5CDB" w:rsidRPr="00B0540D">
        <w:rPr>
          <w:rFonts w:cs="Times New Roman"/>
        </w:rPr>
        <w:t>6.2 Interface Detailed Design</w:t>
      </w:r>
      <w:bookmarkEnd w:id="274"/>
      <w:bookmarkEnd w:id="275"/>
      <w:bookmarkEnd w:id="276"/>
    </w:p>
    <w:p w:rsidR="009B5CDB" w:rsidRPr="00B0540D" w:rsidRDefault="009B5CDB" w:rsidP="009B5CDB">
      <w:pPr>
        <w:spacing w:line="360" w:lineRule="auto"/>
        <w:rPr>
          <w:rFonts w:ascii="Times New Roman" w:hAnsi="Times New Roman" w:cs="Times New Roman"/>
          <w:sz w:val="24"/>
          <w:szCs w:val="24"/>
        </w:rPr>
      </w:pPr>
      <w:r w:rsidRPr="00B0540D">
        <w:rPr>
          <w:rFonts w:ascii="Times New Roman" w:hAnsi="Times New Roman" w:cs="Times New Roman"/>
          <w:sz w:val="24"/>
          <w:szCs w:val="24"/>
        </w:rPr>
        <w:t xml:space="preserve">Data formats for data stores in the database server include texts, numbers and dates. Error messages exist to inform the user when there are errors in accessing the database or when the system is down. </w:t>
      </w:r>
    </w:p>
    <w:p w:rsidR="009B5CDB" w:rsidRPr="00B0540D" w:rsidRDefault="007E292B" w:rsidP="007E292B">
      <w:pPr>
        <w:pStyle w:val="Heading2"/>
        <w:rPr>
          <w:rFonts w:cs="Times New Roman"/>
        </w:rPr>
      </w:pPr>
      <w:bookmarkStart w:id="277" w:name="_Toc87712771"/>
      <w:bookmarkStart w:id="278" w:name="_Toc122307795"/>
      <w:bookmarkStart w:id="279" w:name="_Toc122315618"/>
      <w:r w:rsidRPr="00B0540D">
        <w:rPr>
          <w:rFonts w:cs="Times New Roman"/>
        </w:rPr>
        <w:t>3.7 System integrity controls</w:t>
      </w:r>
      <w:bookmarkEnd w:id="277"/>
      <w:bookmarkEnd w:id="278"/>
      <w:bookmarkEnd w:id="279"/>
    </w:p>
    <w:p w:rsidR="009B5CDB" w:rsidRPr="00B0540D" w:rsidRDefault="009B5CDB" w:rsidP="007E292B">
      <w:pPr>
        <w:numPr>
          <w:ilvl w:val="0"/>
          <w:numId w:val="16"/>
        </w:numPr>
        <w:spacing w:after="0" w:line="360" w:lineRule="auto"/>
        <w:jc w:val="both"/>
        <w:rPr>
          <w:rFonts w:ascii="Times New Roman" w:hAnsi="Times New Roman" w:cs="Times New Roman"/>
          <w:sz w:val="24"/>
          <w:szCs w:val="24"/>
        </w:rPr>
      </w:pPr>
      <w:r w:rsidRPr="00B0540D">
        <w:rPr>
          <w:rFonts w:ascii="Times New Roman" w:hAnsi="Times New Roman" w:cs="Times New Roman"/>
          <w:sz w:val="24"/>
          <w:szCs w:val="24"/>
        </w:rPr>
        <w:t>Authentication- each user must have a valid username and password before logging into the system.</w:t>
      </w:r>
    </w:p>
    <w:p w:rsidR="009B5CDB" w:rsidRPr="00B0540D" w:rsidRDefault="009B5CDB" w:rsidP="007E292B">
      <w:pPr>
        <w:numPr>
          <w:ilvl w:val="0"/>
          <w:numId w:val="16"/>
        </w:numPr>
        <w:spacing w:after="0" w:line="360" w:lineRule="auto"/>
        <w:jc w:val="both"/>
        <w:rPr>
          <w:rFonts w:ascii="Times New Roman" w:hAnsi="Times New Roman" w:cs="Times New Roman"/>
          <w:sz w:val="24"/>
          <w:szCs w:val="24"/>
        </w:rPr>
      </w:pPr>
      <w:r w:rsidRPr="00B0540D">
        <w:rPr>
          <w:rFonts w:ascii="Times New Roman" w:hAnsi="Times New Roman" w:cs="Times New Roman"/>
          <w:sz w:val="24"/>
          <w:szCs w:val="24"/>
        </w:rPr>
        <w:t xml:space="preserve">Authorization of users – users will only view different screens depending on their roles. Different privileges to obtain data, processes and operations will be allowed according to these roles. </w:t>
      </w:r>
    </w:p>
    <w:p w:rsidR="009B5CDB" w:rsidRPr="00B0540D" w:rsidRDefault="009B5CDB" w:rsidP="007E292B">
      <w:pPr>
        <w:numPr>
          <w:ilvl w:val="0"/>
          <w:numId w:val="16"/>
        </w:numPr>
        <w:spacing w:after="0" w:line="360" w:lineRule="auto"/>
        <w:jc w:val="both"/>
        <w:rPr>
          <w:rFonts w:ascii="Times New Roman" w:hAnsi="Times New Roman" w:cs="Times New Roman"/>
          <w:sz w:val="24"/>
          <w:szCs w:val="24"/>
        </w:rPr>
      </w:pPr>
      <w:r w:rsidRPr="00B0540D">
        <w:rPr>
          <w:rFonts w:ascii="Times New Roman" w:hAnsi="Times New Roman" w:cs="Times New Roman"/>
          <w:sz w:val="24"/>
          <w:szCs w:val="24"/>
        </w:rPr>
        <w:t>Audit tracking – the system will keep track of who accessed the system and the time they did so as to access the footprints of the persons during their access time.</w:t>
      </w:r>
    </w:p>
    <w:p w:rsidR="009B5CDB" w:rsidRPr="00B0540D" w:rsidRDefault="009B5CDB" w:rsidP="007E292B">
      <w:pPr>
        <w:numPr>
          <w:ilvl w:val="0"/>
          <w:numId w:val="16"/>
        </w:numPr>
        <w:spacing w:after="0" w:line="360" w:lineRule="auto"/>
        <w:jc w:val="both"/>
        <w:rPr>
          <w:rFonts w:ascii="Times New Roman" w:hAnsi="Times New Roman" w:cs="Times New Roman"/>
          <w:sz w:val="24"/>
          <w:szCs w:val="24"/>
        </w:rPr>
      </w:pPr>
      <w:r w:rsidRPr="00B0540D">
        <w:rPr>
          <w:rFonts w:ascii="Times New Roman" w:hAnsi="Times New Roman" w:cs="Times New Roman"/>
          <w:sz w:val="24"/>
          <w:szCs w:val="24"/>
        </w:rPr>
        <w:t xml:space="preserve">Validation – the data entered at any input field has to be validated to ensure it is of the right data type to ensure integrity of the data to be accessed. </w:t>
      </w:r>
    </w:p>
    <w:p w:rsidR="009B5CDB" w:rsidRPr="00B0540D" w:rsidRDefault="009B5CDB" w:rsidP="009B5CDB">
      <w:pPr>
        <w:spacing w:after="0" w:line="360" w:lineRule="auto"/>
        <w:rPr>
          <w:rFonts w:ascii="Times New Roman" w:hAnsi="Times New Roman" w:cs="Times New Roman"/>
          <w:sz w:val="24"/>
          <w:szCs w:val="24"/>
        </w:rPr>
      </w:pPr>
    </w:p>
    <w:p w:rsidR="009B5CDB" w:rsidRPr="00B0540D" w:rsidRDefault="009B5CDB" w:rsidP="009B5CDB">
      <w:pPr>
        <w:spacing w:after="0" w:line="360" w:lineRule="auto"/>
        <w:rPr>
          <w:rFonts w:ascii="Times New Roman" w:hAnsi="Times New Roman" w:cs="Times New Roman"/>
          <w:sz w:val="24"/>
          <w:szCs w:val="24"/>
        </w:rPr>
      </w:pPr>
    </w:p>
    <w:p w:rsidR="009B5CDB" w:rsidRPr="00B0540D" w:rsidRDefault="009B5CDB" w:rsidP="009B5CDB">
      <w:pPr>
        <w:rPr>
          <w:rFonts w:ascii="Times New Roman" w:hAnsi="Times New Roman" w:cs="Times New Roman"/>
        </w:rPr>
      </w:pPr>
    </w:p>
    <w:p w:rsidR="009B5CDB" w:rsidRPr="00B0540D" w:rsidRDefault="009B5CDB" w:rsidP="009B5CDB">
      <w:pPr>
        <w:spacing w:line="360" w:lineRule="auto"/>
        <w:rPr>
          <w:rFonts w:ascii="Times New Roman" w:hAnsi="Times New Roman" w:cs="Times New Roman"/>
          <w:sz w:val="24"/>
          <w:szCs w:val="24"/>
        </w:rPr>
      </w:pPr>
    </w:p>
    <w:p w:rsidR="009B5CDB" w:rsidRPr="00B0540D" w:rsidRDefault="009B5CDB" w:rsidP="009B5CDB">
      <w:pPr>
        <w:rPr>
          <w:rFonts w:ascii="Times New Roman" w:hAnsi="Times New Roman" w:cs="Times New Roman"/>
        </w:rPr>
      </w:pPr>
    </w:p>
    <w:p w:rsidR="00144F60" w:rsidRPr="00B0540D" w:rsidRDefault="00144F60" w:rsidP="009B5CDB">
      <w:pPr>
        <w:rPr>
          <w:rFonts w:ascii="Times New Roman" w:hAnsi="Times New Roman" w:cs="Times New Roman"/>
          <w:sz w:val="24"/>
          <w:szCs w:val="24"/>
        </w:rPr>
      </w:pPr>
    </w:p>
    <w:p w:rsidR="003204AC" w:rsidRPr="00B0540D" w:rsidRDefault="00715B0B" w:rsidP="003204AC">
      <w:pPr>
        <w:pStyle w:val="Heading1"/>
        <w:rPr>
          <w:rFonts w:eastAsia="Calibri"/>
        </w:rPr>
      </w:pPr>
      <w:r w:rsidRPr="00B0540D">
        <w:br w:type="page"/>
      </w:r>
      <w:bookmarkStart w:id="280" w:name="_Toc122307796"/>
      <w:bookmarkStart w:id="281" w:name="_Toc122315619"/>
      <w:r w:rsidR="003204AC" w:rsidRPr="00B0540D">
        <w:rPr>
          <w:rFonts w:eastAsia="Calibri"/>
        </w:rPr>
        <w:lastRenderedPageBreak/>
        <w:t>4. TEST PLAN</w:t>
      </w:r>
      <w:bookmarkEnd w:id="280"/>
      <w:bookmarkEnd w:id="281"/>
    </w:p>
    <w:p w:rsidR="003204AC" w:rsidRPr="00B0540D" w:rsidRDefault="003204AC" w:rsidP="003204AC">
      <w:pPr>
        <w:pStyle w:val="Heading2"/>
        <w:rPr>
          <w:rFonts w:cs="Times New Roman"/>
        </w:rPr>
      </w:pPr>
      <w:bookmarkStart w:id="282" w:name="_Toc122307797"/>
      <w:bookmarkStart w:id="283" w:name="_Toc122315620"/>
      <w:r w:rsidRPr="00B0540D">
        <w:rPr>
          <w:rFonts w:cs="Times New Roman"/>
        </w:rPr>
        <w:t>4.1. Introduction</w:t>
      </w:r>
      <w:bookmarkEnd w:id="282"/>
      <w:bookmarkEnd w:id="283"/>
      <w:r w:rsidRPr="00B0540D">
        <w:rPr>
          <w:rFonts w:cs="Times New Roman"/>
        </w:rPr>
        <w:t xml:space="preserve"> </w:t>
      </w:r>
    </w:p>
    <w:p w:rsidR="003204AC" w:rsidRPr="00B0540D" w:rsidRDefault="003204AC" w:rsidP="003204AC">
      <w:pPr>
        <w:pStyle w:val="Heading3"/>
        <w:rPr>
          <w:rFonts w:eastAsia="Calibri" w:cs="Times New Roman"/>
        </w:rPr>
      </w:pPr>
      <w:r w:rsidRPr="00B0540D">
        <w:rPr>
          <w:rFonts w:eastAsia="Calibri" w:cs="Times New Roman"/>
        </w:rPr>
        <w:t xml:space="preserve">             </w:t>
      </w:r>
      <w:bookmarkStart w:id="284" w:name="_Toc122307798"/>
      <w:bookmarkStart w:id="285" w:name="_Toc122315621"/>
      <w:r w:rsidRPr="00B0540D">
        <w:rPr>
          <w:rFonts w:eastAsia="Calibri" w:cs="Times New Roman"/>
        </w:rPr>
        <w:t>4.1.1. General information</w:t>
      </w:r>
      <w:bookmarkEnd w:id="284"/>
      <w:bookmarkEnd w:id="285"/>
      <w:r w:rsidRPr="00B0540D">
        <w:rPr>
          <w:rFonts w:eastAsia="Calibri" w:cs="Times New Roman"/>
        </w:rPr>
        <w:t xml:space="preserve"> </w:t>
      </w:r>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This document describes the methods and procedures that will be used in the functional testing process of the Pharmacy Management System application. It is meant to be used as a manual during testing works. It describes the procedure of the testing process.  The objective of the testing activities is to check functions and features of the system.</w:t>
      </w:r>
    </w:p>
    <w:p w:rsidR="003204AC" w:rsidRPr="00B0540D" w:rsidRDefault="003204AC" w:rsidP="003204AC">
      <w:pPr>
        <w:pStyle w:val="Heading3"/>
        <w:rPr>
          <w:rFonts w:eastAsia="Calibri" w:cs="Times New Roman"/>
        </w:rPr>
      </w:pPr>
      <w:bookmarkStart w:id="286" w:name="_Toc122307799"/>
      <w:bookmarkStart w:id="287" w:name="_Toc122315622"/>
      <w:r w:rsidRPr="00B0540D">
        <w:rPr>
          <w:rFonts w:eastAsia="Calibri" w:cs="Times New Roman"/>
        </w:rPr>
        <w:t>4.1.2. Purpose</w:t>
      </w:r>
      <w:bookmarkEnd w:id="286"/>
      <w:bookmarkEnd w:id="287"/>
      <w:r w:rsidRPr="00B0540D">
        <w:rPr>
          <w:rFonts w:eastAsia="Calibri" w:cs="Times New Roman"/>
        </w:rPr>
        <w:t xml:space="preserve"> </w:t>
      </w:r>
    </w:p>
    <w:p w:rsidR="003204AC" w:rsidRPr="00B0540D" w:rsidRDefault="003204AC" w:rsidP="003204AC">
      <w:pPr>
        <w:spacing w:line="360" w:lineRule="auto"/>
        <w:ind w:left="144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This Test Plan document supports the following objectives: </w:t>
      </w:r>
    </w:p>
    <w:p w:rsidR="003204AC" w:rsidRPr="00B0540D" w:rsidRDefault="003204AC" w:rsidP="003204AC">
      <w:pPr>
        <w:numPr>
          <w:ilvl w:val="0"/>
          <w:numId w:val="32"/>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Recommendation and description of the testing strategies to be employed. </w:t>
      </w:r>
    </w:p>
    <w:p w:rsidR="003204AC" w:rsidRPr="00B0540D" w:rsidRDefault="003204AC" w:rsidP="003204AC">
      <w:pPr>
        <w:numPr>
          <w:ilvl w:val="0"/>
          <w:numId w:val="32"/>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Identify required resources and provide a test effort estimate </w:t>
      </w:r>
    </w:p>
    <w:p w:rsidR="003204AC" w:rsidRPr="00B0540D" w:rsidRDefault="003204AC" w:rsidP="003204AC">
      <w:pPr>
        <w:numPr>
          <w:ilvl w:val="0"/>
          <w:numId w:val="32"/>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List the test project deliverable elements. </w:t>
      </w:r>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The results of test execution will be noted.</w:t>
      </w:r>
    </w:p>
    <w:p w:rsidR="003204AC" w:rsidRPr="00B0540D" w:rsidRDefault="003204AC" w:rsidP="003204AC">
      <w:pPr>
        <w:pStyle w:val="Heading2"/>
        <w:rPr>
          <w:rFonts w:eastAsia="Calibri" w:cs="Times New Roman"/>
        </w:rPr>
      </w:pPr>
      <w:bookmarkStart w:id="288" w:name="_Toc122307800"/>
      <w:bookmarkStart w:id="289" w:name="_Toc122315623"/>
      <w:r w:rsidRPr="00B0540D">
        <w:rPr>
          <w:rFonts w:eastAsia="Calibri" w:cs="Times New Roman"/>
        </w:rPr>
        <w:t>4.2. Scope of project</w:t>
      </w:r>
      <w:bookmarkEnd w:id="288"/>
      <w:bookmarkEnd w:id="289"/>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hAnsi="Times New Roman" w:cs="Times New Roman"/>
          <w:sz w:val="24"/>
          <w:szCs w:val="24"/>
        </w:rPr>
        <w:t>The features which were described in pharmacy management system Software Requirement Specification needs to be tested.</w:t>
      </w:r>
    </w:p>
    <w:p w:rsidR="003204AC" w:rsidRPr="00B0540D" w:rsidRDefault="003204AC" w:rsidP="003204AC">
      <w:pPr>
        <w:spacing w:line="360" w:lineRule="auto"/>
        <w:ind w:left="72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The following components and functions would be tested: </w:t>
      </w:r>
    </w:p>
    <w:p w:rsidR="003204AC" w:rsidRPr="00B0540D" w:rsidRDefault="003204AC" w:rsidP="003204AC">
      <w:pPr>
        <w:numPr>
          <w:ilvl w:val="0"/>
          <w:numId w:val="2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Login.</w:t>
      </w:r>
    </w:p>
    <w:p w:rsidR="003204AC" w:rsidRPr="00B0540D" w:rsidRDefault="003204AC" w:rsidP="003204AC">
      <w:pPr>
        <w:numPr>
          <w:ilvl w:val="0"/>
          <w:numId w:val="2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Adding data</w:t>
      </w:r>
    </w:p>
    <w:p w:rsidR="003204AC" w:rsidRPr="00B0540D" w:rsidRDefault="003204AC" w:rsidP="003204AC">
      <w:pPr>
        <w:numPr>
          <w:ilvl w:val="0"/>
          <w:numId w:val="2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updating data</w:t>
      </w:r>
    </w:p>
    <w:p w:rsidR="003204AC" w:rsidRPr="00B0540D" w:rsidRDefault="003204AC" w:rsidP="003204AC">
      <w:pPr>
        <w:numPr>
          <w:ilvl w:val="0"/>
          <w:numId w:val="2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Deleting data</w:t>
      </w:r>
    </w:p>
    <w:p w:rsidR="003204AC" w:rsidRPr="00B0540D" w:rsidRDefault="003204AC" w:rsidP="003204AC">
      <w:pPr>
        <w:pStyle w:val="Heading2"/>
        <w:rPr>
          <w:rFonts w:eastAsia="Calibri" w:cs="Times New Roman"/>
        </w:rPr>
      </w:pPr>
      <w:bookmarkStart w:id="290" w:name="_Toc122307801"/>
      <w:bookmarkStart w:id="291" w:name="_Toc122315624"/>
      <w:r w:rsidRPr="00B0540D">
        <w:rPr>
          <w:rFonts w:eastAsia="Calibri" w:cs="Times New Roman"/>
        </w:rPr>
        <w:t>4.3. Work plan</w:t>
      </w:r>
      <w:bookmarkEnd w:id="290"/>
      <w:bookmarkEnd w:id="291"/>
    </w:p>
    <w:p w:rsidR="003204AC" w:rsidRPr="00B0540D" w:rsidRDefault="003204AC" w:rsidP="003204AC">
      <w:pPr>
        <w:numPr>
          <w:ilvl w:val="1"/>
          <w:numId w:val="3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Test plan preparation</w:t>
      </w:r>
    </w:p>
    <w:p w:rsidR="003204AC" w:rsidRPr="00B0540D" w:rsidRDefault="003204AC" w:rsidP="003204AC">
      <w:pPr>
        <w:numPr>
          <w:ilvl w:val="1"/>
          <w:numId w:val="3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Test plan approval </w:t>
      </w:r>
    </w:p>
    <w:p w:rsidR="003204AC" w:rsidRPr="00B0540D" w:rsidRDefault="003204AC" w:rsidP="003204AC">
      <w:pPr>
        <w:numPr>
          <w:ilvl w:val="1"/>
          <w:numId w:val="3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Functional testing and bugs reporting </w:t>
      </w:r>
    </w:p>
    <w:p w:rsidR="003204AC" w:rsidRPr="00B0540D" w:rsidRDefault="003204AC" w:rsidP="003204AC">
      <w:pPr>
        <w:numPr>
          <w:ilvl w:val="1"/>
          <w:numId w:val="3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Final report preparation</w:t>
      </w:r>
    </w:p>
    <w:p w:rsidR="003204AC" w:rsidRPr="00B0540D" w:rsidRDefault="003204AC" w:rsidP="003204AC">
      <w:pPr>
        <w:pStyle w:val="Heading2"/>
        <w:rPr>
          <w:rFonts w:cs="Times New Roman"/>
        </w:rPr>
      </w:pPr>
      <w:bookmarkStart w:id="292" w:name="_Toc122307802"/>
      <w:bookmarkStart w:id="293" w:name="_Toc122315625"/>
      <w:r w:rsidRPr="00B0540D">
        <w:rPr>
          <w:rFonts w:cs="Times New Roman"/>
        </w:rPr>
        <w:lastRenderedPageBreak/>
        <w:t>4.4. Test Plan and Strategy</w:t>
      </w:r>
      <w:bookmarkEnd w:id="292"/>
      <w:bookmarkEnd w:id="293"/>
    </w:p>
    <w:p w:rsidR="003204AC" w:rsidRPr="00B0540D" w:rsidRDefault="003204AC" w:rsidP="003204AC">
      <w:pPr>
        <w:pStyle w:val="Heading3"/>
        <w:rPr>
          <w:rFonts w:eastAsia="Calibri" w:cs="Times New Roman"/>
        </w:rPr>
      </w:pPr>
      <w:r w:rsidRPr="00B0540D">
        <w:rPr>
          <w:rFonts w:eastAsia="Calibri" w:cs="Times New Roman"/>
        </w:rPr>
        <w:t xml:space="preserve">           </w:t>
      </w:r>
      <w:bookmarkStart w:id="294" w:name="_Toc122307803"/>
      <w:bookmarkStart w:id="295" w:name="_Toc122315626"/>
      <w:r w:rsidRPr="00B0540D">
        <w:rPr>
          <w:rFonts w:eastAsia="Calibri" w:cs="Times New Roman"/>
        </w:rPr>
        <w:t>4.4.1. Functional testing</w:t>
      </w:r>
      <w:bookmarkEnd w:id="294"/>
      <w:bookmarkEnd w:id="295"/>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The objective of functional testing is to make sure that the whole system works       according to the requirements. </w:t>
      </w:r>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Functional testing is the most substantial part of software testing. It involves checking different aspects of the system. A system product must pass all the planned tests. Only in this case its quality can be assured.</w:t>
      </w:r>
    </w:p>
    <w:tbl>
      <w:tblPr>
        <w:tblW w:w="0" w:type="auto"/>
        <w:tblInd w:w="720" w:type="dxa"/>
        <w:tblCellMar>
          <w:left w:w="10" w:type="dxa"/>
          <w:right w:w="10" w:type="dxa"/>
        </w:tblCellMar>
        <w:tblLook w:val="04A0" w:firstRow="1" w:lastRow="0" w:firstColumn="1" w:lastColumn="0" w:noHBand="0" w:noVBand="1"/>
      </w:tblPr>
      <w:tblGrid>
        <w:gridCol w:w="4315"/>
        <w:gridCol w:w="4315"/>
      </w:tblGrid>
      <w:tr w:rsidR="003204AC" w:rsidRPr="00B0540D" w:rsidTr="003204AC">
        <w:trPr>
          <w:trHeight w:val="1"/>
        </w:trPr>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Test Objective</w:t>
            </w:r>
          </w:p>
          <w:p w:rsidR="003204AC" w:rsidRPr="00B0540D" w:rsidRDefault="003204AC" w:rsidP="003204AC">
            <w:pPr>
              <w:spacing w:after="0" w:line="360" w:lineRule="auto"/>
              <w:jc w:val="both"/>
              <w:rPr>
                <w:rFonts w:ascii="Times New Roman" w:eastAsia="Calibri" w:hAnsi="Times New Roman" w:cs="Times New Roman"/>
                <w:sz w:val="24"/>
                <w:szCs w:val="24"/>
              </w:rPr>
            </w:pPr>
          </w:p>
        </w:tc>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Ensure proper target-of-test functionality</w:t>
            </w:r>
          </w:p>
        </w:tc>
      </w:tr>
      <w:tr w:rsidR="003204AC" w:rsidRPr="00B0540D" w:rsidTr="003204AC">
        <w:trPr>
          <w:trHeight w:val="1"/>
        </w:trPr>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Technique</w:t>
            </w:r>
          </w:p>
        </w:tc>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Execute each use case, use-case flow, or function, using valid and invalid data, to verify the following: </w:t>
            </w: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Segoe UI Symbol" w:hAnsi="Times New Roman" w:cs="Times New Roman"/>
                <w:sz w:val="24"/>
                <w:szCs w:val="24"/>
              </w:rPr>
              <w:t>●</w:t>
            </w:r>
            <w:r w:rsidRPr="00B0540D">
              <w:rPr>
                <w:rFonts w:ascii="Times New Roman" w:eastAsia="Calibri" w:hAnsi="Times New Roman" w:cs="Times New Roman"/>
                <w:sz w:val="24"/>
                <w:szCs w:val="24"/>
              </w:rPr>
              <w:t xml:space="preserve"> The expected results occur when valid data is used. </w:t>
            </w: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Segoe UI Symbol" w:hAnsi="Times New Roman" w:cs="Times New Roman"/>
                <w:sz w:val="24"/>
                <w:szCs w:val="24"/>
              </w:rPr>
              <w:t>●</w:t>
            </w:r>
            <w:r w:rsidRPr="00B0540D">
              <w:rPr>
                <w:rFonts w:ascii="Times New Roman" w:eastAsia="Calibri" w:hAnsi="Times New Roman" w:cs="Times New Roman"/>
                <w:sz w:val="24"/>
                <w:szCs w:val="24"/>
              </w:rPr>
              <w:t xml:space="preserve"> The appropriate error or warning messages are displayed when invalid data is used. </w:t>
            </w:r>
          </w:p>
          <w:p w:rsidR="003204AC" w:rsidRPr="00B0540D" w:rsidRDefault="003204AC" w:rsidP="003204AC">
            <w:pPr>
              <w:spacing w:after="0" w:line="360" w:lineRule="auto"/>
              <w:jc w:val="both"/>
              <w:rPr>
                <w:rFonts w:ascii="Times New Roman" w:hAnsi="Times New Roman" w:cs="Times New Roman"/>
                <w:sz w:val="24"/>
                <w:szCs w:val="24"/>
              </w:rPr>
            </w:pPr>
          </w:p>
        </w:tc>
      </w:tr>
      <w:tr w:rsidR="003204AC" w:rsidRPr="00B0540D" w:rsidTr="003204AC">
        <w:trPr>
          <w:trHeight w:val="1"/>
        </w:trPr>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Completion Criteria</w:t>
            </w:r>
          </w:p>
        </w:tc>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Segoe UI Symbol" w:hAnsi="Times New Roman" w:cs="Times New Roman"/>
                <w:sz w:val="24"/>
                <w:szCs w:val="24"/>
              </w:rPr>
              <w:t>●</w:t>
            </w:r>
            <w:r w:rsidRPr="00B0540D">
              <w:rPr>
                <w:rFonts w:ascii="Times New Roman" w:eastAsia="Calibri" w:hAnsi="Times New Roman" w:cs="Times New Roman"/>
                <w:sz w:val="24"/>
                <w:szCs w:val="24"/>
              </w:rPr>
              <w:t xml:space="preserve"> All the planned tests are performed. </w:t>
            </w: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Segoe UI Symbol" w:hAnsi="Times New Roman" w:cs="Times New Roman"/>
                <w:sz w:val="24"/>
                <w:szCs w:val="24"/>
              </w:rPr>
              <w:t>●</w:t>
            </w:r>
            <w:r w:rsidRPr="00B0540D">
              <w:rPr>
                <w:rFonts w:ascii="Times New Roman" w:eastAsia="Calibri" w:hAnsi="Times New Roman" w:cs="Times New Roman"/>
                <w:sz w:val="24"/>
                <w:szCs w:val="24"/>
              </w:rPr>
              <w:t xml:space="preserve"> All the errors of high priority and severity are fixed. </w:t>
            </w:r>
          </w:p>
          <w:p w:rsidR="003204AC" w:rsidRPr="00B0540D" w:rsidRDefault="003204AC" w:rsidP="003204AC">
            <w:pPr>
              <w:spacing w:after="0" w:line="360" w:lineRule="auto"/>
              <w:jc w:val="both"/>
              <w:rPr>
                <w:rFonts w:ascii="Times New Roman" w:hAnsi="Times New Roman" w:cs="Times New Roman"/>
                <w:sz w:val="24"/>
                <w:szCs w:val="24"/>
              </w:rPr>
            </w:pPr>
            <w:r w:rsidRPr="00B0540D">
              <w:rPr>
                <w:rFonts w:ascii="Times New Roman" w:eastAsia="Segoe UI Symbol" w:hAnsi="Times New Roman" w:cs="Times New Roman"/>
                <w:sz w:val="24"/>
                <w:szCs w:val="24"/>
              </w:rPr>
              <w:t>●</w:t>
            </w:r>
            <w:r w:rsidRPr="00B0540D">
              <w:rPr>
                <w:rFonts w:ascii="Times New Roman" w:eastAsia="Calibri" w:hAnsi="Times New Roman" w:cs="Times New Roman"/>
                <w:sz w:val="24"/>
                <w:szCs w:val="24"/>
              </w:rPr>
              <w:t xml:space="preserve"> The test results are evaluated</w:t>
            </w:r>
          </w:p>
        </w:tc>
      </w:tr>
      <w:tr w:rsidR="003204AC" w:rsidRPr="00B0540D" w:rsidTr="003204AC">
        <w:trPr>
          <w:trHeight w:val="1"/>
        </w:trPr>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Special </w:t>
            </w: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Considerations:</w:t>
            </w:r>
          </w:p>
        </w:tc>
        <w:tc>
          <w:tcPr>
            <w:tcW w:w="43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p>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None.</w:t>
            </w:r>
          </w:p>
        </w:tc>
      </w:tr>
    </w:tbl>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 </w:t>
      </w:r>
    </w:p>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3204AC" w:rsidP="00B0540D">
      <w:pPr>
        <w:pStyle w:val="Heading3"/>
        <w:rPr>
          <w:rFonts w:eastAsia="Calibri" w:cs="Times New Roman"/>
        </w:rPr>
      </w:pPr>
      <w:r w:rsidRPr="00B0540D">
        <w:rPr>
          <w:rFonts w:eastAsia="Calibri" w:cs="Times New Roman"/>
        </w:rPr>
        <w:lastRenderedPageBreak/>
        <w:t xml:space="preserve">       </w:t>
      </w:r>
      <w:bookmarkStart w:id="296" w:name="_Toc122307804"/>
      <w:bookmarkStart w:id="297" w:name="_Toc122315627"/>
      <w:r w:rsidR="005F1F23" w:rsidRPr="00B0540D">
        <w:rPr>
          <w:rFonts w:eastAsia="Calibri" w:cs="Times New Roman"/>
        </w:rPr>
        <w:t>4.</w:t>
      </w:r>
      <w:r w:rsidRPr="00B0540D">
        <w:rPr>
          <w:rFonts w:eastAsia="Calibri" w:cs="Times New Roman"/>
        </w:rPr>
        <w:t>4.2. Test Procedure</w:t>
      </w:r>
      <w:bookmarkEnd w:id="296"/>
      <w:bookmarkEnd w:id="297"/>
      <w:r w:rsidRPr="00B0540D">
        <w:rPr>
          <w:rFonts w:eastAsia="Calibri" w:cs="Times New Roman"/>
        </w:rPr>
        <w:t xml:space="preserve"> </w:t>
      </w:r>
    </w:p>
    <w:p w:rsidR="003204AC" w:rsidRPr="00B0540D" w:rsidRDefault="003204AC" w:rsidP="003204AC">
      <w:pPr>
        <w:spacing w:line="360" w:lineRule="auto"/>
        <w:ind w:left="72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Various aspects of the system will be checked by executing of different testing types such as:</w:t>
      </w:r>
    </w:p>
    <w:p w:rsidR="003204AC" w:rsidRPr="00B0540D" w:rsidRDefault="003204AC" w:rsidP="003204AC">
      <w:pPr>
        <w:numPr>
          <w:ilvl w:val="0"/>
          <w:numId w:val="27"/>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Functional Testing </w:t>
      </w:r>
    </w:p>
    <w:p w:rsidR="003204AC" w:rsidRPr="00B0540D" w:rsidRDefault="003204AC" w:rsidP="003204AC">
      <w:pPr>
        <w:numPr>
          <w:ilvl w:val="0"/>
          <w:numId w:val="27"/>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UI Testing </w:t>
      </w:r>
    </w:p>
    <w:p w:rsidR="003204AC" w:rsidRPr="00B0540D" w:rsidRDefault="003204AC" w:rsidP="003204AC">
      <w:pPr>
        <w:numPr>
          <w:ilvl w:val="0"/>
          <w:numId w:val="27"/>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Usability Testing </w:t>
      </w:r>
    </w:p>
    <w:p w:rsidR="003204AC" w:rsidRPr="00B0540D" w:rsidRDefault="003204AC" w:rsidP="005F1F23">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It also will be checked how the system product is run on devices that are supposed to support it, how it starts and stops, and ho</w:t>
      </w:r>
      <w:r w:rsidR="005F1F23" w:rsidRPr="00B0540D">
        <w:rPr>
          <w:rFonts w:ascii="Times New Roman" w:eastAsia="Calibri" w:hAnsi="Times New Roman" w:cs="Times New Roman"/>
          <w:sz w:val="24"/>
          <w:szCs w:val="24"/>
        </w:rPr>
        <w:t>w much time it needs to launch.</w:t>
      </w:r>
    </w:p>
    <w:p w:rsidR="003204AC" w:rsidRPr="00B0540D" w:rsidRDefault="005F1F23" w:rsidP="005F1F23">
      <w:pPr>
        <w:pStyle w:val="Heading3"/>
        <w:rPr>
          <w:rFonts w:eastAsia="Calibri" w:cs="Times New Roman"/>
        </w:rPr>
      </w:pPr>
      <w:bookmarkStart w:id="298" w:name="_Toc122307805"/>
      <w:bookmarkStart w:id="299" w:name="_Toc122315628"/>
      <w:r w:rsidRPr="00B0540D">
        <w:rPr>
          <w:rFonts w:eastAsia="Calibri" w:cs="Times New Roman"/>
        </w:rPr>
        <w:t>4.</w:t>
      </w:r>
      <w:r w:rsidR="003204AC" w:rsidRPr="00B0540D">
        <w:rPr>
          <w:rFonts w:eastAsia="Calibri" w:cs="Times New Roman"/>
        </w:rPr>
        <w:t>4.3. Bug Reports</w:t>
      </w:r>
      <w:bookmarkEnd w:id="298"/>
      <w:bookmarkEnd w:id="299"/>
      <w:r w:rsidR="003204AC" w:rsidRPr="00B0540D">
        <w:rPr>
          <w:rFonts w:eastAsia="Calibri" w:cs="Times New Roman"/>
        </w:rPr>
        <w:t xml:space="preserve"> </w:t>
      </w:r>
    </w:p>
    <w:p w:rsidR="003204AC" w:rsidRPr="00B0540D" w:rsidRDefault="003204AC" w:rsidP="005F1F23">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Bug reports are created in order to provide the development team and the project managers with exhaustive information about the discovered defects. They must be helpful in determining causes of the errors and correcting them. </w:t>
      </w:r>
    </w:p>
    <w:p w:rsidR="003204AC" w:rsidRPr="00B0540D" w:rsidRDefault="003204AC" w:rsidP="005F1F23">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Defect Severity can be classified into four categories: </w:t>
      </w:r>
    </w:p>
    <w:p w:rsidR="003204AC" w:rsidRPr="00B0540D" w:rsidRDefault="003204AC" w:rsidP="003204AC">
      <w:pPr>
        <w:numPr>
          <w:ilvl w:val="0"/>
          <w:numId w:val="28"/>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Critical (blocker) defects are the failure of the complete system or of a critical subsystem, and no work or testing can be carried out after the occurrence of the defect. It also applies to data loss failures and with processes that leave inconsistent data stored in the database. </w:t>
      </w:r>
    </w:p>
    <w:p w:rsidR="003204AC" w:rsidRPr="00B0540D" w:rsidRDefault="003204AC" w:rsidP="003204AC">
      <w:pPr>
        <w:numPr>
          <w:ilvl w:val="0"/>
          <w:numId w:val="28"/>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Major defects (and crashes) are those which also cause failure of the entire or part of the system, but there are some processing alternatives which allow further operation of the system. It also applies to the system crashing, or aborting, during normal operation of a non-critical flow. </w:t>
      </w:r>
    </w:p>
    <w:p w:rsidR="003204AC" w:rsidRPr="00B0540D" w:rsidRDefault="003204AC" w:rsidP="003204AC">
      <w:pPr>
        <w:numPr>
          <w:ilvl w:val="0"/>
          <w:numId w:val="28"/>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 Minor defects do not result in failure but cause the system to show incorrect, incomplete, or inconsistent results.</w:t>
      </w:r>
    </w:p>
    <w:p w:rsidR="003204AC" w:rsidRPr="00B0540D" w:rsidRDefault="003204AC" w:rsidP="003204AC">
      <w:pPr>
        <w:numPr>
          <w:ilvl w:val="0"/>
          <w:numId w:val="28"/>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Trivial defects are small errors that do not affect the functionality: typos, grammar mistakes, wrong terminology, etc.</w:t>
      </w:r>
    </w:p>
    <w:p w:rsidR="003204AC" w:rsidRPr="00B0540D" w:rsidRDefault="003204AC" w:rsidP="003204AC">
      <w:pPr>
        <w:spacing w:line="360" w:lineRule="auto"/>
        <w:ind w:left="144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 The information that is indicated in each bug report: </w:t>
      </w:r>
    </w:p>
    <w:p w:rsidR="003204AC" w:rsidRPr="00B0540D" w:rsidRDefault="003204AC" w:rsidP="003204AC">
      <w:pPr>
        <w:numPr>
          <w:ilvl w:val="0"/>
          <w:numId w:val="29"/>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the system product name; </w:t>
      </w:r>
    </w:p>
    <w:p w:rsidR="003204AC" w:rsidRPr="00B0540D" w:rsidRDefault="003204AC" w:rsidP="003204AC">
      <w:pPr>
        <w:numPr>
          <w:ilvl w:val="0"/>
          <w:numId w:val="29"/>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lastRenderedPageBreak/>
        <w:t xml:space="preserve">version number of the system product </w:t>
      </w:r>
    </w:p>
    <w:p w:rsidR="003204AC" w:rsidRPr="00B0540D" w:rsidRDefault="003204AC" w:rsidP="003204AC">
      <w:pPr>
        <w:spacing w:line="360" w:lineRule="auto"/>
        <w:ind w:left="72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Each report provides the next information about the defect: </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summary, which is short description of the problem; </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location of the defect </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steps to reproduce the error;</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frequency of the defect occurrence; </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severity of the defect; </w:t>
      </w:r>
    </w:p>
    <w:p w:rsidR="003204AC" w:rsidRPr="00B0540D" w:rsidRDefault="003204AC" w:rsidP="003204AC">
      <w:pPr>
        <w:numPr>
          <w:ilvl w:val="0"/>
          <w:numId w:val="30"/>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additional information about the defect </w:t>
      </w:r>
    </w:p>
    <w:p w:rsidR="003204AC" w:rsidRPr="00B0540D" w:rsidRDefault="003204AC" w:rsidP="003204AC">
      <w:pPr>
        <w:spacing w:line="360" w:lineRule="auto"/>
        <w:ind w:left="1440"/>
        <w:jc w:val="both"/>
        <w:rPr>
          <w:rFonts w:ascii="Times New Roman" w:eastAsia="Calibri" w:hAnsi="Times New Roman" w:cs="Times New Roman"/>
          <w:sz w:val="24"/>
          <w:szCs w:val="24"/>
        </w:rPr>
      </w:pPr>
    </w:p>
    <w:p w:rsidR="003204AC" w:rsidRPr="00B0540D" w:rsidRDefault="005F1F23" w:rsidP="005F1F23">
      <w:pPr>
        <w:pStyle w:val="Heading2"/>
        <w:rPr>
          <w:rFonts w:eastAsia="Calibri" w:cs="Times New Roman"/>
        </w:rPr>
      </w:pPr>
      <w:bookmarkStart w:id="300" w:name="_Toc122307806"/>
      <w:bookmarkStart w:id="301" w:name="_Toc122315629"/>
      <w:r w:rsidRPr="00B0540D">
        <w:rPr>
          <w:rFonts w:eastAsia="Calibri" w:cs="Times New Roman"/>
        </w:rPr>
        <w:t>4.</w:t>
      </w:r>
      <w:r w:rsidR="003204AC" w:rsidRPr="00B0540D">
        <w:rPr>
          <w:rFonts w:eastAsia="Calibri" w:cs="Times New Roman"/>
        </w:rPr>
        <w:t>5. Resources</w:t>
      </w:r>
      <w:bookmarkEnd w:id="300"/>
      <w:bookmarkEnd w:id="301"/>
    </w:p>
    <w:p w:rsidR="003204AC" w:rsidRPr="00B0540D" w:rsidRDefault="005F1F23" w:rsidP="005F1F23">
      <w:pPr>
        <w:pStyle w:val="Heading3"/>
        <w:rPr>
          <w:rFonts w:eastAsia="Calibri" w:cs="Times New Roman"/>
        </w:rPr>
      </w:pPr>
      <w:bookmarkStart w:id="302" w:name="_Toc122307807"/>
      <w:bookmarkStart w:id="303" w:name="_Toc122315630"/>
      <w:r w:rsidRPr="00B0540D">
        <w:rPr>
          <w:rFonts w:eastAsia="Calibri" w:cs="Times New Roman"/>
        </w:rPr>
        <w:t>4.</w:t>
      </w:r>
      <w:r w:rsidR="003204AC" w:rsidRPr="00B0540D">
        <w:rPr>
          <w:rFonts w:eastAsia="Calibri" w:cs="Times New Roman"/>
        </w:rPr>
        <w:t>5.1. The list of the devices</w:t>
      </w:r>
      <w:bookmarkEnd w:id="302"/>
      <w:bookmarkEnd w:id="303"/>
    </w:p>
    <w:tbl>
      <w:tblPr>
        <w:tblW w:w="0" w:type="auto"/>
        <w:tblInd w:w="108" w:type="dxa"/>
        <w:tblCellMar>
          <w:left w:w="10" w:type="dxa"/>
          <w:right w:w="10" w:type="dxa"/>
        </w:tblCellMar>
        <w:tblLook w:val="04A0" w:firstRow="1" w:lastRow="0" w:firstColumn="1" w:lastColumn="0" w:noHBand="0" w:noVBand="1"/>
      </w:tblPr>
      <w:tblGrid>
        <w:gridCol w:w="4622"/>
        <w:gridCol w:w="4620"/>
      </w:tblGrid>
      <w:tr w:rsidR="003204AC" w:rsidRPr="00B0540D" w:rsidTr="003204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Name of the device</w:t>
            </w:r>
          </w:p>
          <w:p w:rsidR="003204AC" w:rsidRPr="00B0540D" w:rsidRDefault="003204AC" w:rsidP="003204AC">
            <w:pPr>
              <w:spacing w:after="0" w:line="360" w:lineRule="auto"/>
              <w:jc w:val="both"/>
              <w:rPr>
                <w:rFonts w:ascii="Times New Roman" w:eastAsia="Calibri" w:hAnsi="Times New Roman" w:cs="Times New Roman"/>
                <w:sz w:val="24"/>
                <w:szCs w:val="24"/>
              </w:rPr>
            </w:pP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             OS</w:t>
            </w:r>
          </w:p>
        </w:tc>
      </w:tr>
      <w:tr w:rsidR="003204AC" w:rsidRPr="00B0540D" w:rsidTr="003204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Personal computers</w:t>
            </w:r>
          </w:p>
          <w:p w:rsidR="003204AC" w:rsidRPr="00B0540D" w:rsidRDefault="003204AC" w:rsidP="003204AC">
            <w:pPr>
              <w:spacing w:after="0" w:line="360" w:lineRule="auto"/>
              <w:jc w:val="both"/>
              <w:rPr>
                <w:rFonts w:ascii="Times New Roman" w:eastAsia="Calibri" w:hAnsi="Times New Roman" w:cs="Times New Roman"/>
                <w:sz w:val="24"/>
                <w:szCs w:val="24"/>
              </w:rPr>
            </w:pP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204AC" w:rsidRPr="00B0540D" w:rsidRDefault="003204AC" w:rsidP="003204AC">
            <w:pPr>
              <w:spacing w:after="0"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windows</w:t>
            </w:r>
          </w:p>
        </w:tc>
      </w:tr>
    </w:tbl>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5F1F23" w:rsidP="005F1F23">
      <w:pPr>
        <w:pStyle w:val="Heading2"/>
        <w:rPr>
          <w:rFonts w:eastAsia="Calibri" w:cs="Times New Roman"/>
        </w:rPr>
      </w:pPr>
      <w:bookmarkStart w:id="304" w:name="_Toc122307808"/>
      <w:bookmarkStart w:id="305" w:name="_Toc122315631"/>
      <w:r w:rsidRPr="00B0540D">
        <w:rPr>
          <w:rFonts w:eastAsia="Calibri" w:cs="Times New Roman"/>
        </w:rPr>
        <w:t>4.</w:t>
      </w:r>
      <w:r w:rsidR="003204AC" w:rsidRPr="00B0540D">
        <w:rPr>
          <w:rFonts w:eastAsia="Calibri" w:cs="Times New Roman"/>
        </w:rPr>
        <w:t>6. The criteria of quality</w:t>
      </w:r>
      <w:bookmarkEnd w:id="304"/>
      <w:bookmarkEnd w:id="305"/>
      <w:r w:rsidR="003204AC" w:rsidRPr="00B0540D">
        <w:rPr>
          <w:rFonts w:eastAsia="Calibri" w:cs="Times New Roman"/>
        </w:rPr>
        <w:t xml:space="preserve"> </w:t>
      </w:r>
    </w:p>
    <w:p w:rsidR="003204AC" w:rsidRPr="00B0540D" w:rsidRDefault="003204AC" w:rsidP="005F1F23">
      <w:pPr>
        <w:spacing w:line="360" w:lineRule="auto"/>
        <w:ind w:left="720"/>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The product should operate in accordance with the requirements and</w:t>
      </w:r>
      <w:r w:rsidR="005F1F23" w:rsidRPr="00B0540D">
        <w:rPr>
          <w:rFonts w:ascii="Times New Roman" w:eastAsia="Calibri" w:hAnsi="Times New Roman" w:cs="Times New Roman"/>
          <w:sz w:val="24"/>
          <w:szCs w:val="24"/>
        </w:rPr>
        <w:t xml:space="preserve"> the functional specification. </w:t>
      </w:r>
    </w:p>
    <w:p w:rsidR="003204AC" w:rsidRPr="00B0540D" w:rsidRDefault="005F1F23" w:rsidP="005F1F23">
      <w:pPr>
        <w:pStyle w:val="Heading2"/>
        <w:rPr>
          <w:rFonts w:eastAsia="Calibri" w:cs="Times New Roman"/>
        </w:rPr>
      </w:pPr>
      <w:bookmarkStart w:id="306" w:name="_Toc122307809"/>
      <w:bookmarkStart w:id="307" w:name="_Toc122315632"/>
      <w:r w:rsidRPr="00B0540D">
        <w:rPr>
          <w:rFonts w:eastAsia="Calibri" w:cs="Times New Roman"/>
        </w:rPr>
        <w:t>4.</w:t>
      </w:r>
      <w:r w:rsidR="003204AC" w:rsidRPr="00B0540D">
        <w:rPr>
          <w:rFonts w:eastAsia="Calibri" w:cs="Times New Roman"/>
        </w:rPr>
        <w:t>7. Test Expectations</w:t>
      </w:r>
      <w:bookmarkEnd w:id="306"/>
      <w:bookmarkEnd w:id="307"/>
      <w:r w:rsidR="003204AC" w:rsidRPr="00B0540D">
        <w:rPr>
          <w:rFonts w:eastAsia="Calibri" w:cs="Times New Roman"/>
        </w:rPr>
        <w:t xml:space="preserve"> </w:t>
      </w:r>
    </w:p>
    <w:p w:rsidR="003204AC" w:rsidRPr="00B0540D" w:rsidRDefault="003204AC" w:rsidP="003204AC">
      <w:pPr>
        <w:numPr>
          <w:ilvl w:val="0"/>
          <w:numId w:val="37"/>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Valid and updated documents during the whole testing process.</w:t>
      </w:r>
    </w:p>
    <w:p w:rsidR="003204AC" w:rsidRPr="00B0540D" w:rsidRDefault="003204AC" w:rsidP="003204AC">
      <w:pPr>
        <w:numPr>
          <w:ilvl w:val="0"/>
          <w:numId w:val="37"/>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All show-stopping errors must be corrected as soon as possible. </w:t>
      </w:r>
    </w:p>
    <w:p w:rsidR="003204AC" w:rsidRPr="00B0540D" w:rsidRDefault="005F1F23" w:rsidP="005F1F23">
      <w:pPr>
        <w:pStyle w:val="Heading2"/>
        <w:rPr>
          <w:rFonts w:eastAsia="Calibri" w:cs="Times New Roman"/>
        </w:rPr>
      </w:pPr>
      <w:bookmarkStart w:id="308" w:name="_Toc122307810"/>
      <w:bookmarkStart w:id="309" w:name="_Toc122315633"/>
      <w:r w:rsidRPr="00B0540D">
        <w:rPr>
          <w:rFonts w:eastAsia="Calibri" w:cs="Times New Roman"/>
        </w:rPr>
        <w:t>4.</w:t>
      </w:r>
      <w:r w:rsidR="003204AC" w:rsidRPr="00B0540D">
        <w:rPr>
          <w:rFonts w:eastAsia="Calibri" w:cs="Times New Roman"/>
        </w:rPr>
        <w:t>8. Responsibilities</w:t>
      </w:r>
      <w:bookmarkEnd w:id="308"/>
      <w:bookmarkEnd w:id="309"/>
      <w:r w:rsidR="003204AC" w:rsidRPr="00B0540D">
        <w:rPr>
          <w:rFonts w:eastAsia="Calibri" w:cs="Times New Roman"/>
        </w:rPr>
        <w:t xml:space="preserve"> </w:t>
      </w:r>
    </w:p>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3204AC" w:rsidP="003204AC">
      <w:pPr>
        <w:numPr>
          <w:ilvl w:val="0"/>
          <w:numId w:val="3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Managing the whole testing process. </w:t>
      </w:r>
    </w:p>
    <w:p w:rsidR="003204AC" w:rsidRPr="00B0540D" w:rsidRDefault="003204AC" w:rsidP="003204AC">
      <w:pPr>
        <w:numPr>
          <w:ilvl w:val="0"/>
          <w:numId w:val="3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Providing all the needed resources for the testing activities. </w:t>
      </w:r>
    </w:p>
    <w:p w:rsidR="003204AC" w:rsidRPr="00B0540D" w:rsidRDefault="003204AC" w:rsidP="003204AC">
      <w:pPr>
        <w:numPr>
          <w:ilvl w:val="0"/>
          <w:numId w:val="31"/>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lastRenderedPageBreak/>
        <w:t xml:space="preserve">Creating test documentation, including test cases, test plans, etc. </w:t>
      </w:r>
    </w:p>
    <w:p w:rsidR="003204AC" w:rsidRPr="00B0540D" w:rsidRDefault="003204AC" w:rsidP="003204AC">
      <w:pPr>
        <w:spacing w:line="360" w:lineRule="auto"/>
        <w:ind w:left="720"/>
        <w:jc w:val="both"/>
        <w:rPr>
          <w:rFonts w:ascii="Times New Roman" w:eastAsia="Calibri" w:hAnsi="Times New Roman" w:cs="Times New Roman"/>
          <w:sz w:val="24"/>
          <w:szCs w:val="24"/>
        </w:rPr>
      </w:pPr>
    </w:p>
    <w:p w:rsidR="003204AC" w:rsidRPr="00B0540D" w:rsidRDefault="005F1F23" w:rsidP="005F1F23">
      <w:pPr>
        <w:pStyle w:val="Heading2"/>
        <w:rPr>
          <w:rFonts w:eastAsia="Calibri" w:cs="Times New Roman"/>
        </w:rPr>
      </w:pPr>
      <w:bookmarkStart w:id="310" w:name="_Toc122307811"/>
      <w:bookmarkStart w:id="311" w:name="_Toc122315634"/>
      <w:r w:rsidRPr="00B0540D">
        <w:rPr>
          <w:rFonts w:eastAsia="Calibri" w:cs="Times New Roman"/>
        </w:rPr>
        <w:t>4.</w:t>
      </w:r>
      <w:r w:rsidR="003204AC" w:rsidRPr="00B0540D">
        <w:rPr>
          <w:rFonts w:eastAsia="Calibri" w:cs="Times New Roman"/>
        </w:rPr>
        <w:t>9. Deliverables</w:t>
      </w:r>
      <w:bookmarkEnd w:id="310"/>
      <w:bookmarkEnd w:id="311"/>
    </w:p>
    <w:p w:rsidR="003204AC" w:rsidRPr="00B0540D" w:rsidRDefault="003204AC" w:rsidP="005F1F23">
      <w:pPr>
        <w:pStyle w:val="Heading3"/>
        <w:rPr>
          <w:rFonts w:cs="Times New Roman"/>
        </w:rPr>
      </w:pPr>
      <w:r w:rsidRPr="00B0540D">
        <w:rPr>
          <w:rFonts w:cs="Times New Roman"/>
        </w:rPr>
        <w:t xml:space="preserve"> </w:t>
      </w:r>
      <w:bookmarkStart w:id="312" w:name="_Toc122307812"/>
      <w:bookmarkStart w:id="313" w:name="_Toc122315635"/>
      <w:r w:rsidRPr="00B0540D">
        <w:rPr>
          <w:rFonts w:cs="Times New Roman"/>
        </w:rPr>
        <w:t>Before testing phase</w:t>
      </w:r>
      <w:bookmarkEnd w:id="312"/>
      <w:bookmarkEnd w:id="313"/>
    </w:p>
    <w:p w:rsidR="003204AC" w:rsidRPr="00B0540D" w:rsidRDefault="003204AC" w:rsidP="003204AC">
      <w:pPr>
        <w:numPr>
          <w:ilvl w:val="0"/>
          <w:numId w:val="34"/>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plans document</w:t>
      </w:r>
    </w:p>
    <w:p w:rsidR="003204AC" w:rsidRPr="00B0540D" w:rsidRDefault="003204AC" w:rsidP="003204AC">
      <w:pPr>
        <w:numPr>
          <w:ilvl w:val="0"/>
          <w:numId w:val="34"/>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cases document</w:t>
      </w:r>
    </w:p>
    <w:p w:rsidR="003204AC" w:rsidRPr="00B0540D" w:rsidRDefault="003204AC" w:rsidP="003204AC">
      <w:pPr>
        <w:numPr>
          <w:ilvl w:val="0"/>
          <w:numId w:val="34"/>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design specifications</w:t>
      </w:r>
    </w:p>
    <w:p w:rsidR="003204AC" w:rsidRPr="00B0540D" w:rsidRDefault="003204AC" w:rsidP="005F1F23">
      <w:pPr>
        <w:pStyle w:val="Heading3"/>
        <w:rPr>
          <w:rFonts w:cs="Times New Roman"/>
        </w:rPr>
      </w:pPr>
      <w:bookmarkStart w:id="314" w:name="_Toc122307813"/>
      <w:bookmarkStart w:id="315" w:name="_Toc122315636"/>
      <w:r w:rsidRPr="00B0540D">
        <w:rPr>
          <w:rFonts w:cs="Times New Roman"/>
        </w:rPr>
        <w:t>During the test</w:t>
      </w:r>
      <w:bookmarkEnd w:id="314"/>
      <w:bookmarkEnd w:id="315"/>
    </w:p>
    <w:p w:rsidR="003204AC" w:rsidRPr="00B0540D" w:rsidRDefault="003204AC" w:rsidP="003204AC">
      <w:pPr>
        <w:numPr>
          <w:ilvl w:val="0"/>
          <w:numId w:val="35"/>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tool</w:t>
      </w:r>
    </w:p>
    <w:p w:rsidR="003204AC" w:rsidRPr="00B0540D" w:rsidRDefault="003204AC" w:rsidP="003204AC">
      <w:pPr>
        <w:numPr>
          <w:ilvl w:val="0"/>
          <w:numId w:val="35"/>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Simulators</w:t>
      </w:r>
    </w:p>
    <w:p w:rsidR="003204AC" w:rsidRPr="00B0540D" w:rsidRDefault="003204AC" w:rsidP="003204AC">
      <w:pPr>
        <w:numPr>
          <w:ilvl w:val="0"/>
          <w:numId w:val="35"/>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data</w:t>
      </w:r>
    </w:p>
    <w:p w:rsidR="003204AC" w:rsidRPr="00B0540D" w:rsidRDefault="003204AC" w:rsidP="003204AC">
      <w:pPr>
        <w:numPr>
          <w:ilvl w:val="0"/>
          <w:numId w:val="35"/>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Error logs and execution logs</w:t>
      </w:r>
    </w:p>
    <w:p w:rsidR="003204AC" w:rsidRPr="00B0540D" w:rsidRDefault="003204AC" w:rsidP="005F1F23">
      <w:pPr>
        <w:pStyle w:val="Heading3"/>
        <w:rPr>
          <w:rFonts w:cs="Times New Roman"/>
        </w:rPr>
      </w:pPr>
      <w:bookmarkStart w:id="316" w:name="_Toc122307814"/>
      <w:bookmarkStart w:id="317" w:name="_Toc122315637"/>
      <w:r w:rsidRPr="00B0540D">
        <w:rPr>
          <w:rStyle w:val="Heading4Char"/>
          <w:rFonts w:cs="Times New Roman"/>
          <w:b/>
          <w:iCs w:val="0"/>
        </w:rPr>
        <w:t>After the testing cycles is over</w:t>
      </w:r>
      <w:bookmarkEnd w:id="316"/>
      <w:bookmarkEnd w:id="317"/>
    </w:p>
    <w:p w:rsidR="003204AC" w:rsidRPr="00B0540D" w:rsidRDefault="003204AC" w:rsidP="003204AC">
      <w:pPr>
        <w:numPr>
          <w:ilvl w:val="0"/>
          <w:numId w:val="36"/>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Test results/reports</w:t>
      </w:r>
    </w:p>
    <w:p w:rsidR="003204AC" w:rsidRPr="00B0540D" w:rsidRDefault="003204AC" w:rsidP="003204AC">
      <w:pPr>
        <w:numPr>
          <w:ilvl w:val="0"/>
          <w:numId w:val="36"/>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Defect report</w:t>
      </w:r>
    </w:p>
    <w:p w:rsidR="003204AC" w:rsidRPr="00B0540D" w:rsidRDefault="003204AC" w:rsidP="003204AC">
      <w:pPr>
        <w:numPr>
          <w:ilvl w:val="0"/>
          <w:numId w:val="36"/>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Installation/ Test procedures guidelines</w:t>
      </w:r>
    </w:p>
    <w:p w:rsidR="003204AC" w:rsidRPr="00B0540D" w:rsidRDefault="003204AC" w:rsidP="003204AC">
      <w:pPr>
        <w:numPr>
          <w:ilvl w:val="0"/>
          <w:numId w:val="36"/>
        </w:numPr>
        <w:spacing w:line="360" w:lineRule="auto"/>
        <w:jc w:val="both"/>
        <w:rPr>
          <w:rFonts w:ascii="Times New Roman" w:hAnsi="Times New Roman" w:cs="Times New Roman"/>
          <w:sz w:val="24"/>
          <w:szCs w:val="24"/>
        </w:rPr>
      </w:pPr>
      <w:r w:rsidRPr="00B0540D">
        <w:rPr>
          <w:rFonts w:ascii="Times New Roman" w:hAnsi="Times New Roman" w:cs="Times New Roman"/>
          <w:sz w:val="24"/>
          <w:szCs w:val="24"/>
        </w:rPr>
        <w:t>Release notes</w:t>
      </w:r>
    </w:p>
    <w:p w:rsidR="003204AC" w:rsidRPr="00B0540D" w:rsidRDefault="003204AC" w:rsidP="003204AC">
      <w:pPr>
        <w:spacing w:line="360" w:lineRule="auto"/>
        <w:ind w:left="360"/>
        <w:jc w:val="both"/>
        <w:rPr>
          <w:rFonts w:ascii="Times New Roman" w:hAnsi="Times New Roman" w:cs="Times New Roman"/>
          <w:sz w:val="24"/>
          <w:szCs w:val="24"/>
        </w:rPr>
      </w:pPr>
    </w:p>
    <w:p w:rsidR="003204AC" w:rsidRPr="00B0540D" w:rsidRDefault="003204AC" w:rsidP="003204AC">
      <w:pPr>
        <w:tabs>
          <w:tab w:val="left" w:pos="720"/>
        </w:tabs>
        <w:spacing w:line="360" w:lineRule="auto"/>
        <w:jc w:val="both"/>
        <w:rPr>
          <w:rFonts w:ascii="Times New Roman" w:hAnsi="Times New Roman" w:cs="Times New Roman"/>
          <w:sz w:val="24"/>
          <w:szCs w:val="24"/>
        </w:rPr>
      </w:pPr>
    </w:p>
    <w:p w:rsidR="003204AC" w:rsidRPr="00B0540D" w:rsidRDefault="003204AC" w:rsidP="003204AC">
      <w:pPr>
        <w:spacing w:line="360" w:lineRule="auto"/>
        <w:ind w:left="720"/>
        <w:jc w:val="both"/>
        <w:rPr>
          <w:rFonts w:ascii="Times New Roman" w:eastAsia="Calibri" w:hAnsi="Times New Roman" w:cs="Times New Roman"/>
          <w:sz w:val="24"/>
          <w:szCs w:val="24"/>
        </w:rPr>
      </w:pPr>
    </w:p>
    <w:p w:rsidR="003204AC" w:rsidRPr="00B0540D" w:rsidRDefault="003204AC" w:rsidP="003204AC">
      <w:pPr>
        <w:spacing w:line="360" w:lineRule="auto"/>
        <w:ind w:left="720"/>
        <w:jc w:val="both"/>
        <w:rPr>
          <w:rFonts w:ascii="Times New Roman" w:eastAsia="Calibri" w:hAnsi="Times New Roman" w:cs="Times New Roman"/>
          <w:sz w:val="24"/>
          <w:szCs w:val="24"/>
        </w:rPr>
      </w:pPr>
    </w:p>
    <w:p w:rsidR="003204AC" w:rsidRPr="00B0540D" w:rsidRDefault="005F1F23" w:rsidP="005F1F23">
      <w:pPr>
        <w:pStyle w:val="Heading2"/>
        <w:rPr>
          <w:rFonts w:eastAsia="Calibri" w:cs="Times New Roman"/>
        </w:rPr>
      </w:pPr>
      <w:bookmarkStart w:id="318" w:name="_Toc122307815"/>
      <w:bookmarkStart w:id="319" w:name="_Toc122315638"/>
      <w:r w:rsidRPr="00B0540D">
        <w:rPr>
          <w:rFonts w:eastAsia="Calibri" w:cs="Times New Roman"/>
        </w:rPr>
        <w:t>Pharmacy management system project testcases</w:t>
      </w:r>
      <w:bookmarkEnd w:id="318"/>
      <w:bookmarkEnd w:id="319"/>
    </w:p>
    <w:p w:rsidR="003204AC" w:rsidRPr="00B0540D" w:rsidRDefault="003204AC" w:rsidP="005F1F23">
      <w:pPr>
        <w:pStyle w:val="Heading2"/>
        <w:rPr>
          <w:rFonts w:eastAsia="Calibri" w:cs="Times New Roman"/>
        </w:rPr>
      </w:pPr>
      <w:r w:rsidRPr="00B0540D">
        <w:rPr>
          <w:rFonts w:eastAsia="Calibri" w:cs="Times New Roman"/>
        </w:rPr>
        <w:t xml:space="preserve"> </w:t>
      </w:r>
      <w:bookmarkStart w:id="320" w:name="_Toc122307816"/>
      <w:bookmarkStart w:id="321" w:name="_Toc122315639"/>
      <w:r w:rsidRPr="00B0540D">
        <w:rPr>
          <w:rFonts w:eastAsia="Calibri" w:cs="Times New Roman"/>
        </w:rPr>
        <w:t>Login page</w:t>
      </w:r>
      <w:bookmarkEnd w:id="320"/>
      <w:bookmarkEnd w:id="321"/>
    </w:p>
    <w:tbl>
      <w:tblPr>
        <w:tblStyle w:val="TableGrid"/>
        <w:tblW w:w="10435" w:type="dxa"/>
        <w:tblLayout w:type="fixed"/>
        <w:tblLook w:val="04A0" w:firstRow="1" w:lastRow="0" w:firstColumn="1" w:lastColumn="0" w:noHBand="0" w:noVBand="1"/>
      </w:tblPr>
      <w:tblGrid>
        <w:gridCol w:w="1075"/>
        <w:gridCol w:w="1440"/>
        <w:gridCol w:w="1980"/>
        <w:gridCol w:w="2520"/>
        <w:gridCol w:w="1980"/>
        <w:gridCol w:w="1440"/>
      </w:tblGrid>
      <w:tr w:rsidR="003204AC" w:rsidRPr="00B0540D" w:rsidTr="003204AC">
        <w:trPr>
          <w:trHeight w:val="633"/>
        </w:trPr>
        <w:tc>
          <w:tcPr>
            <w:tcW w:w="1075"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case number</w:t>
            </w:r>
          </w:p>
        </w:tc>
        <w:tc>
          <w:tcPr>
            <w:tcW w:w="1440"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 xml:space="preserve">Feature </w:t>
            </w:r>
          </w:p>
        </w:tc>
        <w:tc>
          <w:tcPr>
            <w:tcW w:w="1980"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case description</w:t>
            </w:r>
          </w:p>
        </w:tc>
        <w:tc>
          <w:tcPr>
            <w:tcW w:w="2520"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steps</w:t>
            </w:r>
          </w:p>
        </w:tc>
        <w:tc>
          <w:tcPr>
            <w:tcW w:w="1980"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data</w:t>
            </w:r>
          </w:p>
        </w:tc>
        <w:tc>
          <w:tcPr>
            <w:tcW w:w="1440"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Expected results</w:t>
            </w:r>
          </w:p>
        </w:tc>
      </w:tr>
      <w:tr w:rsidR="003204AC" w:rsidRPr="00B0540D" w:rsidTr="003204AC">
        <w:trPr>
          <w:trHeight w:val="598"/>
        </w:trPr>
        <w:tc>
          <w:tcPr>
            <w:tcW w:w="1075"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lastRenderedPageBreak/>
              <w:t>TC 01</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User interface</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Check all the textboxes, radio buttons, buttons and dropdowns</w:t>
            </w:r>
          </w:p>
        </w:tc>
        <w:tc>
          <w:tcPr>
            <w:tcW w:w="2520" w:type="dxa"/>
          </w:tcPr>
          <w:p w:rsidR="003204AC" w:rsidRPr="00B0540D" w:rsidRDefault="003204AC" w:rsidP="003204AC">
            <w:pPr>
              <w:numPr>
                <w:ilvl w:val="0"/>
                <w:numId w:val="22"/>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Click on buttons and dropdown menus</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NA</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UI should be perfect</w:t>
            </w:r>
          </w:p>
        </w:tc>
      </w:tr>
      <w:tr w:rsidR="003204AC" w:rsidRPr="00B0540D" w:rsidTr="003204AC">
        <w:trPr>
          <w:trHeight w:val="633"/>
        </w:trPr>
        <w:tc>
          <w:tcPr>
            <w:tcW w:w="1075"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TC 02</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Required fields</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Check required fields by not filling data</w:t>
            </w:r>
          </w:p>
        </w:tc>
        <w:tc>
          <w:tcPr>
            <w:tcW w:w="2520" w:type="dxa"/>
          </w:tcPr>
          <w:p w:rsidR="003204AC" w:rsidRPr="00B0540D" w:rsidRDefault="003204AC" w:rsidP="003204AC">
            <w:pPr>
              <w:numPr>
                <w:ilvl w:val="0"/>
                <w:numId w:val="2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Do not enter any values in the fields</w:t>
            </w:r>
          </w:p>
          <w:p w:rsidR="003204AC" w:rsidRPr="00B0540D" w:rsidRDefault="003204AC" w:rsidP="003204AC">
            <w:pPr>
              <w:numPr>
                <w:ilvl w:val="0"/>
                <w:numId w:val="23"/>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Click on login</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No data</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 xml:space="preserve">Should show that it is mandatory </w:t>
            </w:r>
          </w:p>
        </w:tc>
      </w:tr>
      <w:tr w:rsidR="003204AC" w:rsidRPr="00B0540D" w:rsidTr="003204AC">
        <w:trPr>
          <w:trHeight w:val="598"/>
        </w:trPr>
        <w:tc>
          <w:tcPr>
            <w:tcW w:w="1075"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TC 03</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Required fields</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Check user should login by filling all the required fields</w:t>
            </w:r>
          </w:p>
        </w:tc>
        <w:tc>
          <w:tcPr>
            <w:tcW w:w="2520" w:type="dxa"/>
          </w:tcPr>
          <w:p w:rsidR="003204AC" w:rsidRPr="00B0540D" w:rsidRDefault="003204AC" w:rsidP="003204AC">
            <w:pPr>
              <w:numPr>
                <w:ilvl w:val="0"/>
                <w:numId w:val="24"/>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Enter valid values in the required fields.</w:t>
            </w:r>
          </w:p>
          <w:p w:rsidR="003204AC" w:rsidRPr="00B0540D" w:rsidRDefault="003204AC" w:rsidP="003204AC">
            <w:pPr>
              <w:numPr>
                <w:ilvl w:val="0"/>
                <w:numId w:val="24"/>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Click the login button</w:t>
            </w:r>
          </w:p>
        </w:tc>
        <w:tc>
          <w:tcPr>
            <w:tcW w:w="198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username</w:t>
            </w:r>
          </w:p>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Password</w:t>
            </w:r>
          </w:p>
        </w:tc>
        <w:tc>
          <w:tcPr>
            <w:tcW w:w="1440"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Users should be logged in successfully.</w:t>
            </w:r>
          </w:p>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3204AC" w:rsidP="003204AC">
            <w:pPr>
              <w:spacing w:line="360" w:lineRule="auto"/>
              <w:jc w:val="both"/>
              <w:rPr>
                <w:rFonts w:ascii="Times New Roman" w:eastAsia="Calibri" w:hAnsi="Times New Roman" w:cs="Times New Roman"/>
                <w:sz w:val="24"/>
                <w:szCs w:val="24"/>
              </w:rPr>
            </w:pPr>
          </w:p>
        </w:tc>
      </w:tr>
    </w:tbl>
    <w:p w:rsidR="003204AC" w:rsidRPr="00B0540D" w:rsidRDefault="003204AC" w:rsidP="003204AC">
      <w:pPr>
        <w:spacing w:line="360" w:lineRule="auto"/>
        <w:jc w:val="both"/>
        <w:rPr>
          <w:rFonts w:ascii="Times New Roman" w:eastAsia="Calibri" w:hAnsi="Times New Roman" w:cs="Times New Roman"/>
          <w:sz w:val="24"/>
          <w:szCs w:val="24"/>
        </w:rPr>
      </w:pPr>
    </w:p>
    <w:p w:rsidR="003204AC" w:rsidRPr="00B0540D" w:rsidRDefault="003204AC" w:rsidP="003204AC">
      <w:pPr>
        <w:spacing w:line="360" w:lineRule="auto"/>
        <w:jc w:val="both"/>
        <w:rPr>
          <w:rFonts w:ascii="Times New Roman" w:eastAsia="Calibri" w:hAnsi="Times New Roman" w:cs="Times New Roman"/>
          <w:b/>
          <w:sz w:val="24"/>
          <w:szCs w:val="24"/>
        </w:rPr>
      </w:pPr>
    </w:p>
    <w:p w:rsidR="003204AC" w:rsidRPr="00B0540D" w:rsidRDefault="003204AC" w:rsidP="005F1F23">
      <w:pPr>
        <w:pStyle w:val="Heading2"/>
        <w:rPr>
          <w:rFonts w:eastAsia="Calibri" w:cs="Times New Roman"/>
        </w:rPr>
      </w:pPr>
      <w:bookmarkStart w:id="322" w:name="_Toc122307817"/>
      <w:bookmarkStart w:id="323" w:name="_Toc122315640"/>
      <w:r w:rsidRPr="00B0540D">
        <w:rPr>
          <w:rFonts w:eastAsia="Calibri" w:cs="Times New Roman"/>
        </w:rPr>
        <w:t>Adding and updating data</w:t>
      </w:r>
      <w:bookmarkEnd w:id="322"/>
      <w:bookmarkEnd w:id="323"/>
    </w:p>
    <w:tbl>
      <w:tblPr>
        <w:tblStyle w:val="TableGrid"/>
        <w:tblW w:w="9752" w:type="dxa"/>
        <w:tblLook w:val="04A0" w:firstRow="1" w:lastRow="0" w:firstColumn="1" w:lastColumn="0" w:noHBand="0" w:noVBand="1"/>
      </w:tblPr>
      <w:tblGrid>
        <w:gridCol w:w="1338"/>
        <w:gridCol w:w="1424"/>
        <w:gridCol w:w="1474"/>
        <w:gridCol w:w="2243"/>
        <w:gridCol w:w="1777"/>
        <w:gridCol w:w="1496"/>
      </w:tblGrid>
      <w:tr w:rsidR="003204AC" w:rsidRPr="00B0540D" w:rsidTr="003204AC">
        <w:trPr>
          <w:trHeight w:val="633"/>
        </w:trPr>
        <w:tc>
          <w:tcPr>
            <w:tcW w:w="1338"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case number</w:t>
            </w:r>
          </w:p>
        </w:tc>
        <w:tc>
          <w:tcPr>
            <w:tcW w:w="1424"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 xml:space="preserve">Feature </w:t>
            </w:r>
          </w:p>
        </w:tc>
        <w:tc>
          <w:tcPr>
            <w:tcW w:w="1474"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case description</w:t>
            </w:r>
          </w:p>
        </w:tc>
        <w:tc>
          <w:tcPr>
            <w:tcW w:w="2243"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steps</w:t>
            </w:r>
          </w:p>
        </w:tc>
        <w:tc>
          <w:tcPr>
            <w:tcW w:w="1777"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Test data</w:t>
            </w:r>
          </w:p>
        </w:tc>
        <w:tc>
          <w:tcPr>
            <w:tcW w:w="1496" w:type="dxa"/>
          </w:tcPr>
          <w:p w:rsidR="003204AC" w:rsidRPr="00B0540D" w:rsidRDefault="003204AC" w:rsidP="003204AC">
            <w:pPr>
              <w:spacing w:line="360" w:lineRule="auto"/>
              <w:jc w:val="both"/>
              <w:rPr>
                <w:rFonts w:ascii="Times New Roman" w:eastAsia="Calibri" w:hAnsi="Times New Roman" w:cs="Times New Roman"/>
                <w:b/>
                <w:sz w:val="24"/>
                <w:szCs w:val="24"/>
              </w:rPr>
            </w:pPr>
            <w:r w:rsidRPr="00B0540D">
              <w:rPr>
                <w:rFonts w:ascii="Times New Roman" w:eastAsia="Calibri" w:hAnsi="Times New Roman" w:cs="Times New Roman"/>
                <w:b/>
                <w:sz w:val="24"/>
                <w:szCs w:val="24"/>
              </w:rPr>
              <w:t>Expected results</w:t>
            </w:r>
          </w:p>
        </w:tc>
      </w:tr>
      <w:tr w:rsidR="003204AC" w:rsidRPr="00B0540D" w:rsidTr="003204AC">
        <w:trPr>
          <w:trHeight w:val="633"/>
        </w:trPr>
        <w:tc>
          <w:tcPr>
            <w:tcW w:w="1338"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TC 01</w:t>
            </w:r>
          </w:p>
        </w:tc>
        <w:tc>
          <w:tcPr>
            <w:tcW w:w="1424"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Adding</w:t>
            </w:r>
          </w:p>
        </w:tc>
        <w:tc>
          <w:tcPr>
            <w:tcW w:w="1474"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Check all the fields are filled</w:t>
            </w:r>
          </w:p>
        </w:tc>
        <w:tc>
          <w:tcPr>
            <w:tcW w:w="2243" w:type="dxa"/>
          </w:tcPr>
          <w:p w:rsidR="003204AC" w:rsidRPr="00B0540D" w:rsidRDefault="003204AC" w:rsidP="003204AC">
            <w:pPr>
              <w:numPr>
                <w:ilvl w:val="0"/>
                <w:numId w:val="25"/>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click on the submit buttons</w:t>
            </w:r>
          </w:p>
        </w:tc>
        <w:tc>
          <w:tcPr>
            <w:tcW w:w="1777"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NA</w:t>
            </w:r>
          </w:p>
        </w:tc>
        <w:tc>
          <w:tcPr>
            <w:tcW w:w="1496"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The data should be saved successfully</w:t>
            </w:r>
          </w:p>
        </w:tc>
      </w:tr>
      <w:tr w:rsidR="003204AC" w:rsidRPr="00B0540D" w:rsidTr="003204AC">
        <w:trPr>
          <w:trHeight w:val="633"/>
        </w:trPr>
        <w:tc>
          <w:tcPr>
            <w:tcW w:w="1338"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TC 02</w:t>
            </w:r>
          </w:p>
        </w:tc>
        <w:tc>
          <w:tcPr>
            <w:tcW w:w="1424"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Required fields</w:t>
            </w:r>
          </w:p>
        </w:tc>
        <w:tc>
          <w:tcPr>
            <w:tcW w:w="1474"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Check required fields by not filling data</w:t>
            </w:r>
          </w:p>
        </w:tc>
        <w:tc>
          <w:tcPr>
            <w:tcW w:w="2243" w:type="dxa"/>
          </w:tcPr>
          <w:p w:rsidR="003204AC" w:rsidRPr="00B0540D" w:rsidRDefault="003204AC" w:rsidP="003204AC">
            <w:pPr>
              <w:numPr>
                <w:ilvl w:val="0"/>
                <w:numId w:val="26"/>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Do not enter any values in the fields</w:t>
            </w:r>
          </w:p>
          <w:p w:rsidR="003204AC" w:rsidRPr="00B0540D" w:rsidRDefault="003204AC" w:rsidP="003204AC">
            <w:pPr>
              <w:numPr>
                <w:ilvl w:val="0"/>
                <w:numId w:val="26"/>
              </w:num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Click on save</w:t>
            </w:r>
          </w:p>
        </w:tc>
        <w:tc>
          <w:tcPr>
            <w:tcW w:w="1777"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No data</w:t>
            </w:r>
          </w:p>
        </w:tc>
        <w:tc>
          <w:tcPr>
            <w:tcW w:w="1496" w:type="dxa"/>
          </w:tcPr>
          <w:p w:rsidR="003204AC" w:rsidRPr="00B0540D" w:rsidRDefault="003204AC" w:rsidP="003204AC">
            <w:pPr>
              <w:spacing w:line="360" w:lineRule="auto"/>
              <w:jc w:val="both"/>
              <w:rPr>
                <w:rFonts w:ascii="Times New Roman" w:eastAsia="Calibri" w:hAnsi="Times New Roman" w:cs="Times New Roman"/>
                <w:sz w:val="24"/>
                <w:szCs w:val="24"/>
              </w:rPr>
            </w:pPr>
            <w:r w:rsidRPr="00B0540D">
              <w:rPr>
                <w:rFonts w:ascii="Times New Roman" w:eastAsia="Calibri" w:hAnsi="Times New Roman" w:cs="Times New Roman"/>
                <w:sz w:val="24"/>
                <w:szCs w:val="24"/>
              </w:rPr>
              <w:t>Should show it is mandatory to fill fields</w:t>
            </w:r>
          </w:p>
        </w:tc>
      </w:tr>
    </w:tbl>
    <w:p w:rsidR="00091BC0" w:rsidRDefault="00091BC0">
      <w:pPr>
        <w:rPr>
          <w:rFonts w:ascii="Times New Roman" w:eastAsia="Calibri" w:hAnsi="Times New Roman" w:cs="Times New Roman"/>
          <w:sz w:val="24"/>
          <w:szCs w:val="24"/>
        </w:rPr>
      </w:pPr>
    </w:p>
    <w:p w:rsidR="00091BC0" w:rsidRPr="00091BC0" w:rsidRDefault="00091BC0" w:rsidP="004F5F0E">
      <w:pPr>
        <w:pStyle w:val="Heading1"/>
        <w:numPr>
          <w:ilvl w:val="0"/>
          <w:numId w:val="21"/>
        </w:numPr>
      </w:pPr>
      <w:bookmarkStart w:id="324" w:name="_Toc122315641"/>
      <w:r w:rsidRPr="00091BC0">
        <w:lastRenderedPageBreak/>
        <w:t>USER MANUAL</w:t>
      </w:r>
      <w:bookmarkEnd w:id="324"/>
    </w:p>
    <w:p w:rsidR="00091BC0" w:rsidRPr="00D717A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p>
    <w:p w:rsidR="00091BC0" w:rsidRPr="00D717A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717A5">
        <w:rPr>
          <w:rFonts w:ascii="Times New Roman" w:hAnsi="Times New Roman" w:cs="Times New Roman"/>
          <w:b/>
          <w:bCs/>
          <w:color w:val="000000"/>
          <w:sz w:val="24"/>
          <w:szCs w:val="24"/>
        </w:rPr>
        <w:t>WELCOME TO PHARMACIST MANUAL</w:t>
      </w:r>
    </w:p>
    <w:p w:rsidR="00091BC0" w:rsidRPr="00D24E15" w:rsidRDefault="00091BC0" w:rsidP="00091BC0">
      <w:pPr>
        <w:spacing w:line="276" w:lineRule="auto"/>
        <w:jc w:val="center"/>
        <w:rPr>
          <w:rFonts w:ascii="Times New Roman" w:hAnsi="Times New Roman" w:cs="Times New Roman"/>
          <w:b/>
          <w:bCs/>
          <w:color w:val="000000"/>
          <w:sz w:val="24"/>
          <w:szCs w:val="24"/>
        </w:rPr>
      </w:pPr>
      <w:r w:rsidRPr="00D24E15">
        <w:rPr>
          <w:rFonts w:ascii="Times New Roman" w:hAnsi="Times New Roman" w:cs="Times New Roman"/>
          <w:b/>
          <w:bCs/>
          <w:color w:val="000000"/>
          <w:sz w:val="24"/>
          <w:szCs w:val="24"/>
        </w:rPr>
        <w:t>Logging in</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You must be registered in order to log in to the system. If you are a registered user of the system you must provide a username referred to as the pfno and a password. The username and password must be correct for you to login.</w:t>
      </w:r>
    </w:p>
    <w:p w:rsidR="00091BC0" w:rsidRPr="00D24E15" w:rsidRDefault="00091BC0" w:rsidP="00091BC0">
      <w:pPr>
        <w:spacing w:line="276" w:lineRule="auto"/>
        <w:jc w:val="both"/>
        <w:rPr>
          <w:rFonts w:ascii="Times New Roman" w:hAnsi="Times New Roman" w:cs="Times New Roman"/>
          <w:b/>
          <w:bCs/>
          <w:color w:val="000000"/>
          <w:sz w:val="24"/>
          <w:szCs w:val="24"/>
        </w:rPr>
      </w:pPr>
      <w:r w:rsidRPr="00D24E15">
        <w:rPr>
          <w:rFonts w:ascii="Times New Roman" w:hAnsi="Times New Roman" w:cs="Times New Roman"/>
          <w:b/>
          <w:bCs/>
          <w:noProof/>
          <w:color w:val="000000"/>
          <w:sz w:val="24"/>
          <w:szCs w:val="24"/>
        </w:rPr>
        <w:drawing>
          <wp:inline distT="0" distB="0" distL="0" distR="0" wp14:anchorId="219DDCBF" wp14:editId="402A424F">
            <wp:extent cx="4710430" cy="2339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0430" cy="2339340"/>
                    </a:xfrm>
                    <a:prstGeom prst="rect">
                      <a:avLst/>
                    </a:prstGeom>
                    <a:noFill/>
                    <a:ln>
                      <a:noFill/>
                    </a:ln>
                  </pic:spPr>
                </pic:pic>
              </a:graphicData>
            </a:graphic>
          </wp:inline>
        </w:drawing>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Selling</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After logging in successfully there are two types of selling process. One is quantity sale where the customer indicated the quantity of drugs they want to purchase. Another sell is cash sale where the customer gives the amount for the drugs they want to buy. </w:t>
      </w:r>
    </w:p>
    <w:p w:rsidR="00091BC0" w:rsidRPr="00D24E15" w:rsidRDefault="00091BC0" w:rsidP="00091BC0">
      <w:pPr>
        <w:autoSpaceDE w:val="0"/>
        <w:autoSpaceDN w:val="0"/>
        <w:adjustRightInd w:val="0"/>
        <w:spacing w:after="0" w:line="276" w:lineRule="auto"/>
        <w:jc w:val="center"/>
        <w:rPr>
          <w:rFonts w:ascii="Times New Roman" w:hAnsi="Times New Roman" w:cs="Times New Roman"/>
          <w:b/>
          <w:color w:val="000000"/>
          <w:sz w:val="24"/>
          <w:szCs w:val="24"/>
        </w:rPr>
      </w:pPr>
      <w:r w:rsidRPr="00D24E15">
        <w:rPr>
          <w:rFonts w:ascii="Times New Roman" w:hAnsi="Times New Roman" w:cs="Times New Roman"/>
          <w:b/>
          <w:color w:val="000000"/>
          <w:sz w:val="24"/>
          <w:szCs w:val="24"/>
        </w:rPr>
        <w:t xml:space="preserve">1. </w:t>
      </w:r>
      <w:r w:rsidRPr="00D24E15">
        <w:rPr>
          <w:rFonts w:ascii="Times New Roman" w:hAnsi="Times New Roman" w:cs="Times New Roman"/>
          <w:b/>
          <w:bCs/>
          <w:color w:val="000000"/>
          <w:sz w:val="24"/>
          <w:szCs w:val="24"/>
        </w:rPr>
        <w:t>Quantity sale</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Select the drug from the drug field and then enter the quantity in the quantity field then click on enter button. This will place the drug in the table below. </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 xml:space="preserve">NOTE: </w:t>
      </w:r>
      <w:r w:rsidRPr="00D24E15">
        <w:rPr>
          <w:rFonts w:ascii="Times New Roman" w:hAnsi="Times New Roman" w:cs="Times New Roman"/>
          <w:color w:val="000000"/>
          <w:sz w:val="24"/>
          <w:szCs w:val="24"/>
        </w:rPr>
        <w:t>You can only sell a drug that is available in the stock. Also, you can only sell a drug with lower quantity or equal to what is in the stock.</w:t>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2. Cash sale</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Select the drug from the drug field and then enter the amount in the “amount” field then click on enter button. This will place the drug in the table below. </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 xml:space="preserve">NOTE: </w:t>
      </w:r>
      <w:r w:rsidRPr="00D24E15">
        <w:rPr>
          <w:rFonts w:ascii="Times New Roman" w:hAnsi="Times New Roman" w:cs="Times New Roman"/>
          <w:color w:val="000000"/>
          <w:sz w:val="24"/>
          <w:szCs w:val="24"/>
        </w:rPr>
        <w:t>You can only sell a drug that is available in the stock. Also you can only sale a drug with lower quantity or equal to what is in the stock.</w:t>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Removing drug from the cart</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You can remove a drug from the cart by clicking on the drug row and clicking the button “remove” near “enter button” </w:t>
      </w:r>
    </w:p>
    <w:p w:rsidR="00091BC0" w:rsidRDefault="00091BC0" w:rsidP="00091BC0">
      <w:pPr>
        <w:autoSpaceDE w:val="0"/>
        <w:autoSpaceDN w:val="0"/>
        <w:adjustRightInd w:val="0"/>
        <w:spacing w:after="0" w:line="276" w:lineRule="auto"/>
        <w:jc w:val="center"/>
        <w:rPr>
          <w:rFonts w:ascii="Times New Roman" w:hAnsi="Times New Roman" w:cs="Times New Roman"/>
          <w:b/>
          <w:bCs/>
          <w:color w:val="000000"/>
          <w:sz w:val="24"/>
          <w:szCs w:val="24"/>
        </w:rPr>
      </w:pP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lastRenderedPageBreak/>
        <w:t>Completing Sales Transaction</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You complete sales transaction by simply entering the amount in the amount field and if discount is allowed enter it inside the discount field and click pay. After clicking pay you can now click on the sell button to sell the drug to the customer. </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 xml:space="preserve">NOTE: </w:t>
      </w:r>
      <w:r w:rsidRPr="00D24E15">
        <w:rPr>
          <w:rFonts w:ascii="Times New Roman" w:hAnsi="Times New Roman" w:cs="Times New Roman"/>
          <w:color w:val="000000"/>
          <w:sz w:val="24"/>
          <w:szCs w:val="24"/>
        </w:rPr>
        <w:t xml:space="preserve">The importance of entering the amount and paying is that it enable you to monitor the income for your stock. </w:t>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Canceling Transaction</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You can abort/cancel the transaction by simply clicking on the “cancel” button. </w:t>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Adding Debtor</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It is evident that some client will come to buy drug at a higher purchase order. They are referred to as debtors. Adding the debtor in the system is through the debtor menu. Click on debtor then click on “add debtor option”. This will present you with a form to fill the details. Then after filling all the required details click on the “save” button to save the debtor.</w:t>
      </w:r>
    </w:p>
    <w:p w:rsidR="00091BC0" w:rsidRPr="00D24E15" w:rsidRDefault="00091BC0" w:rsidP="00091BC0">
      <w:pPr>
        <w:spacing w:line="276" w:lineRule="auto"/>
        <w:jc w:val="both"/>
        <w:rPr>
          <w:rFonts w:ascii="Times New Roman" w:hAnsi="Times New Roman" w:cs="Times New Roman"/>
          <w:b/>
          <w:bCs/>
          <w:color w:val="000000"/>
          <w:sz w:val="24"/>
          <w:szCs w:val="24"/>
        </w:rPr>
      </w:pPr>
      <w:r w:rsidRPr="00D24E15">
        <w:rPr>
          <w:rFonts w:ascii="Times New Roman" w:hAnsi="Times New Roman" w:cs="Times New Roman"/>
          <w:b/>
          <w:bCs/>
          <w:noProof/>
          <w:color w:val="000000"/>
          <w:sz w:val="24"/>
          <w:szCs w:val="24"/>
        </w:rPr>
        <w:drawing>
          <wp:inline distT="0" distB="0" distL="0" distR="0" wp14:anchorId="303EB002" wp14:editId="6FF3185C">
            <wp:extent cx="5943600" cy="3333133"/>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Updating the Debtor.</w:t>
      </w:r>
    </w:p>
    <w:p w:rsidR="00091BC0" w:rsidRPr="00D24E15" w:rsidRDefault="00091BC0" w:rsidP="00091BC0">
      <w:pPr>
        <w:autoSpaceDE w:val="0"/>
        <w:autoSpaceDN w:val="0"/>
        <w:adjustRightInd w:val="0"/>
        <w:spacing w:after="0"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 xml:space="preserve">You can update the debtor if they repay the debt. Simply click on the debtor menu then click on the update debtor. This will present you with a form to update the amount. </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 xml:space="preserve">NOTE: </w:t>
      </w:r>
      <w:r w:rsidRPr="00D24E15">
        <w:rPr>
          <w:rFonts w:ascii="Times New Roman" w:hAnsi="Times New Roman" w:cs="Times New Roman"/>
          <w:color w:val="000000"/>
          <w:sz w:val="24"/>
          <w:szCs w:val="24"/>
        </w:rPr>
        <w:t>After updating the debtor if the debt is successfully repaid, the debtor details will not be visible in the table below.</w:t>
      </w:r>
    </w:p>
    <w:p w:rsidR="00091BC0" w:rsidRPr="00D24E15" w:rsidRDefault="00091BC0" w:rsidP="00091BC0">
      <w:pPr>
        <w:spacing w:line="276" w:lineRule="auto"/>
        <w:jc w:val="both"/>
        <w:rPr>
          <w:rFonts w:ascii="Times New Roman" w:hAnsi="Times New Roman" w:cs="Times New Roman"/>
          <w:b/>
          <w:bCs/>
          <w:color w:val="000000"/>
          <w:sz w:val="24"/>
          <w:szCs w:val="24"/>
        </w:rPr>
      </w:pPr>
      <w:r w:rsidRPr="00D24E15">
        <w:rPr>
          <w:rFonts w:ascii="Times New Roman" w:hAnsi="Times New Roman" w:cs="Times New Roman"/>
          <w:b/>
          <w:bCs/>
          <w:noProof/>
          <w:color w:val="000000"/>
          <w:sz w:val="24"/>
          <w:szCs w:val="24"/>
        </w:rPr>
        <w:lastRenderedPageBreak/>
        <w:drawing>
          <wp:inline distT="0" distB="0" distL="0" distR="0" wp14:anchorId="5BFA873E" wp14:editId="35233F40">
            <wp:extent cx="5943600" cy="333313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Viewing Debtors</w:t>
      </w:r>
    </w:p>
    <w:p w:rsidR="00091BC0" w:rsidRPr="00D24E15"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You can see Debtors details while adding, updating or viewing debtors. For viewing all debtors records and printing go to Debtors then click on view Debtors. This will display all debtors records in which you can print.</w:t>
      </w:r>
    </w:p>
    <w:p w:rsidR="00091BC0" w:rsidRPr="00D24E15" w:rsidRDefault="00091BC0" w:rsidP="00091BC0">
      <w:pPr>
        <w:spacing w:line="276" w:lineRule="auto"/>
        <w:jc w:val="both"/>
        <w:rPr>
          <w:rFonts w:ascii="Times New Roman" w:hAnsi="Times New Roman" w:cs="Times New Roman"/>
          <w:b/>
          <w:bCs/>
          <w:color w:val="000000"/>
          <w:sz w:val="24"/>
          <w:szCs w:val="24"/>
        </w:rPr>
      </w:pPr>
      <w:r w:rsidRPr="00D24E15">
        <w:rPr>
          <w:rFonts w:ascii="Times New Roman" w:hAnsi="Times New Roman" w:cs="Times New Roman"/>
          <w:b/>
          <w:bCs/>
          <w:noProof/>
          <w:color w:val="000000"/>
          <w:sz w:val="24"/>
          <w:szCs w:val="24"/>
        </w:rPr>
        <w:drawing>
          <wp:inline distT="0" distB="0" distL="0" distR="0" wp14:anchorId="243E390B" wp14:editId="021F16B8">
            <wp:extent cx="5943600" cy="333313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091BC0" w:rsidRPr="00D24E15" w:rsidRDefault="00091BC0" w:rsidP="00091BC0">
      <w:pPr>
        <w:autoSpaceDE w:val="0"/>
        <w:autoSpaceDN w:val="0"/>
        <w:adjustRightInd w:val="0"/>
        <w:spacing w:after="0" w:line="276" w:lineRule="auto"/>
        <w:jc w:val="both"/>
        <w:rPr>
          <w:rFonts w:ascii="Times New Roman" w:hAnsi="Times New Roman" w:cs="Times New Roman"/>
          <w:b/>
          <w:bCs/>
          <w:color w:val="000000"/>
          <w:sz w:val="24"/>
          <w:szCs w:val="24"/>
        </w:rPr>
      </w:pPr>
    </w:p>
    <w:p w:rsidR="00091BC0" w:rsidRDefault="00091BC0" w:rsidP="00091BC0">
      <w:pPr>
        <w:autoSpaceDE w:val="0"/>
        <w:autoSpaceDN w:val="0"/>
        <w:adjustRightInd w:val="0"/>
        <w:spacing w:after="0" w:line="276" w:lineRule="auto"/>
        <w:jc w:val="center"/>
        <w:rPr>
          <w:rFonts w:ascii="Times New Roman" w:hAnsi="Times New Roman" w:cs="Times New Roman"/>
          <w:b/>
          <w:bCs/>
          <w:color w:val="000000"/>
          <w:sz w:val="24"/>
          <w:szCs w:val="24"/>
        </w:rPr>
      </w:pPr>
    </w:p>
    <w:p w:rsidR="00091BC0"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lastRenderedPageBreak/>
        <w:t>Calculator</w:t>
      </w:r>
    </w:p>
    <w:p w:rsidR="00091BC0" w:rsidRPr="00D24E15" w:rsidRDefault="00091BC0" w:rsidP="00091BC0">
      <w:pPr>
        <w:autoSpaceDE w:val="0"/>
        <w:autoSpaceDN w:val="0"/>
        <w:adjustRightInd w:val="0"/>
        <w:spacing w:after="0" w:line="276" w:lineRule="auto"/>
        <w:rPr>
          <w:rFonts w:ascii="Times New Roman" w:hAnsi="Times New Roman" w:cs="Times New Roman"/>
          <w:color w:val="000000"/>
          <w:sz w:val="24"/>
          <w:szCs w:val="24"/>
        </w:rPr>
      </w:pPr>
      <w:r w:rsidRPr="00D24E15">
        <w:rPr>
          <w:rFonts w:ascii="Times New Roman" w:hAnsi="Times New Roman" w:cs="Times New Roman"/>
          <w:color w:val="000000"/>
          <w:sz w:val="24"/>
          <w:szCs w:val="24"/>
        </w:rPr>
        <w:t>You can access the calculator by clicking on the calculator.</w:t>
      </w:r>
    </w:p>
    <w:p w:rsidR="00091BC0" w:rsidRPr="00D24E15" w:rsidRDefault="00091BC0" w:rsidP="00091BC0">
      <w:pPr>
        <w:spacing w:line="276" w:lineRule="auto"/>
        <w:jc w:val="both"/>
        <w:rPr>
          <w:rFonts w:ascii="Times New Roman" w:hAnsi="Times New Roman" w:cs="Times New Roman"/>
          <w:b/>
          <w:bCs/>
          <w:color w:val="000000"/>
          <w:sz w:val="24"/>
          <w:szCs w:val="24"/>
        </w:rPr>
      </w:pPr>
      <w:r w:rsidRPr="00D24E15">
        <w:rPr>
          <w:rFonts w:ascii="Times New Roman" w:hAnsi="Times New Roman" w:cs="Times New Roman"/>
          <w:b/>
          <w:bCs/>
          <w:noProof/>
          <w:color w:val="000000"/>
          <w:sz w:val="24"/>
          <w:szCs w:val="24"/>
        </w:rPr>
        <w:drawing>
          <wp:inline distT="0" distB="0" distL="0" distR="0" wp14:anchorId="7DB73B66" wp14:editId="796EBEDA">
            <wp:extent cx="5943600" cy="3333133"/>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091BC0" w:rsidRPr="00D24E15" w:rsidRDefault="00091BC0" w:rsidP="00091BC0">
      <w:pPr>
        <w:autoSpaceDE w:val="0"/>
        <w:autoSpaceDN w:val="0"/>
        <w:adjustRightInd w:val="0"/>
        <w:spacing w:after="0" w:line="276" w:lineRule="auto"/>
        <w:jc w:val="center"/>
        <w:rPr>
          <w:rFonts w:ascii="Times New Roman" w:hAnsi="Times New Roman" w:cs="Times New Roman"/>
          <w:color w:val="000000"/>
          <w:sz w:val="24"/>
          <w:szCs w:val="24"/>
        </w:rPr>
      </w:pPr>
      <w:r w:rsidRPr="00D24E15">
        <w:rPr>
          <w:rFonts w:ascii="Times New Roman" w:hAnsi="Times New Roman" w:cs="Times New Roman"/>
          <w:b/>
          <w:bCs/>
          <w:color w:val="000000"/>
          <w:sz w:val="24"/>
          <w:szCs w:val="24"/>
        </w:rPr>
        <w:t>Logout.</w:t>
      </w:r>
    </w:p>
    <w:p w:rsidR="00091BC0" w:rsidRDefault="00091BC0" w:rsidP="00091BC0">
      <w:pPr>
        <w:spacing w:line="276" w:lineRule="auto"/>
        <w:jc w:val="both"/>
        <w:rPr>
          <w:rFonts w:ascii="Times New Roman" w:hAnsi="Times New Roman" w:cs="Times New Roman"/>
          <w:color w:val="000000"/>
          <w:sz w:val="24"/>
          <w:szCs w:val="24"/>
        </w:rPr>
      </w:pPr>
      <w:r w:rsidRPr="00D24E15">
        <w:rPr>
          <w:rFonts w:ascii="Times New Roman" w:hAnsi="Times New Roman" w:cs="Times New Roman"/>
          <w:color w:val="000000"/>
          <w:sz w:val="24"/>
          <w:szCs w:val="24"/>
        </w:rPr>
        <w:t>Logout enables you to exit the application. This ensures that your session has expired and nobody can use your account until they are logged in.</w:t>
      </w:r>
    </w:p>
    <w:p w:rsidR="004F5F0E" w:rsidRDefault="004F5F0E" w:rsidP="00091BC0">
      <w:pPr>
        <w:spacing w:line="276" w:lineRule="auto"/>
        <w:jc w:val="both"/>
        <w:rPr>
          <w:rFonts w:ascii="Times New Roman" w:hAnsi="Times New Roman" w:cs="Times New Roman"/>
          <w:color w:val="000000"/>
          <w:sz w:val="24"/>
          <w:szCs w:val="24"/>
        </w:rPr>
      </w:pPr>
    </w:p>
    <w:p w:rsidR="004F5F0E" w:rsidRDefault="004F5F0E" w:rsidP="00091BC0">
      <w:pPr>
        <w:spacing w:line="276" w:lineRule="auto"/>
        <w:jc w:val="both"/>
        <w:rPr>
          <w:rFonts w:ascii="Times New Roman" w:hAnsi="Times New Roman" w:cs="Times New Roman"/>
          <w:color w:val="000000"/>
          <w:sz w:val="24"/>
          <w:szCs w:val="24"/>
        </w:rPr>
      </w:pPr>
    </w:p>
    <w:p w:rsidR="004F5F0E" w:rsidRPr="004F5F0E" w:rsidRDefault="004F5F0E" w:rsidP="004F5F0E">
      <w:pPr>
        <w:autoSpaceDE w:val="0"/>
        <w:autoSpaceDN w:val="0"/>
        <w:adjustRightInd w:val="0"/>
        <w:spacing w:after="0" w:line="240" w:lineRule="auto"/>
        <w:rPr>
          <w:rFonts w:ascii="Times New Roman" w:hAnsi="Times New Roman" w:cs="Times New Roman"/>
          <w:color w:val="000000"/>
          <w:sz w:val="24"/>
          <w:szCs w:val="24"/>
        </w:rPr>
      </w:pP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WELCOME TO PHARMACY MANAGEMENT SYSTEM ADMIN MANUAL</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Logging in</w:t>
      </w:r>
    </w:p>
    <w:p w:rsidR="004F5F0E" w:rsidRPr="00613D09" w:rsidRDefault="004F5F0E" w:rsidP="00613D09">
      <w:pPr>
        <w:spacing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You must be registered in order to log in to the system. If you are a registered user of the system you must provide a username referred to as the pfno and a password. The username and password must be correct for you to login.</w:t>
      </w:r>
    </w:p>
    <w:p w:rsidR="004F5F0E" w:rsidRPr="00613D09" w:rsidRDefault="004F5F0E" w:rsidP="00613D09">
      <w:pPr>
        <w:spacing w:line="276" w:lineRule="auto"/>
        <w:jc w:val="both"/>
        <w:rPr>
          <w:rFonts w:ascii="Times New Roman" w:hAnsi="Times New Roman" w:cs="Times New Roman"/>
          <w:b/>
          <w:bCs/>
          <w:color w:val="000000"/>
          <w:sz w:val="24"/>
          <w:szCs w:val="24"/>
        </w:rPr>
      </w:pPr>
      <w:r w:rsidRPr="00613D09">
        <w:rPr>
          <w:rFonts w:ascii="Times New Roman" w:hAnsi="Times New Roman" w:cs="Times New Roman"/>
          <w:b/>
          <w:bCs/>
          <w:noProof/>
          <w:color w:val="000000"/>
          <w:sz w:val="24"/>
          <w:szCs w:val="24"/>
        </w:rPr>
        <w:lastRenderedPageBreak/>
        <w:drawing>
          <wp:inline distT="0" distB="0" distL="0" distR="0">
            <wp:extent cx="4710430" cy="2339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0430" cy="2339340"/>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Selling</w:t>
      </w:r>
    </w:p>
    <w:p w:rsidR="004F5F0E" w:rsidRPr="00613D09" w:rsidRDefault="004F5F0E" w:rsidP="00613D09">
      <w:pPr>
        <w:spacing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After logging in successfully there are two types of selling process. One is quantity sale where the customer indicated the quantity of drugs they want to purchase. Another sell is cash sale where the customer gives the amount for the drugs they want to buy.</w:t>
      </w:r>
    </w:p>
    <w:p w:rsidR="004F5F0E" w:rsidRPr="00613D09" w:rsidRDefault="004F5F0E" w:rsidP="00613D09">
      <w:pPr>
        <w:spacing w:line="276" w:lineRule="auto"/>
        <w:jc w:val="both"/>
        <w:rPr>
          <w:rFonts w:ascii="Times New Roman" w:hAnsi="Times New Roman" w:cs="Times New Roman"/>
          <w:b/>
          <w:bCs/>
          <w:color w:val="000000"/>
          <w:sz w:val="24"/>
          <w:szCs w:val="24"/>
        </w:rPr>
      </w:pPr>
      <w:r w:rsidRPr="00613D09">
        <w:rPr>
          <w:rFonts w:ascii="Times New Roman" w:hAnsi="Times New Roman" w:cs="Times New Roman"/>
          <w:b/>
          <w:bCs/>
          <w:noProof/>
          <w:color w:val="000000"/>
          <w:sz w:val="24"/>
          <w:szCs w:val="24"/>
        </w:rPr>
        <w:drawing>
          <wp:inline distT="0" distB="0" distL="0" distR="0">
            <wp:extent cx="5943600" cy="333313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4F5F0E" w:rsidRDefault="004F5F0E" w:rsidP="00BA1CCC">
      <w:pPr>
        <w:autoSpaceDE w:val="0"/>
        <w:autoSpaceDN w:val="0"/>
        <w:adjustRightInd w:val="0"/>
        <w:spacing w:after="0" w:line="276" w:lineRule="auto"/>
        <w:jc w:val="center"/>
        <w:rPr>
          <w:rFonts w:ascii="Times New Roman" w:hAnsi="Times New Roman" w:cs="Times New Roman"/>
          <w:b/>
          <w:color w:val="000000"/>
          <w:sz w:val="24"/>
          <w:szCs w:val="24"/>
        </w:rPr>
      </w:pPr>
      <w:r w:rsidRPr="004F5F0E">
        <w:rPr>
          <w:rFonts w:ascii="Times New Roman" w:hAnsi="Times New Roman" w:cs="Times New Roman"/>
          <w:b/>
          <w:color w:val="000000"/>
          <w:sz w:val="24"/>
          <w:szCs w:val="24"/>
        </w:rPr>
        <w:t xml:space="preserve">1. </w:t>
      </w:r>
      <w:r w:rsidRPr="004F5F0E">
        <w:rPr>
          <w:rFonts w:ascii="Times New Roman" w:hAnsi="Times New Roman" w:cs="Times New Roman"/>
          <w:b/>
          <w:bCs/>
          <w:color w:val="000000"/>
          <w:sz w:val="24"/>
          <w:szCs w:val="24"/>
        </w:rPr>
        <w:t>Quantity sale</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Select the drug from the drug field and then enter the quantity in the quantity field then click on enter button. This will place the drug in the table below. </w:t>
      </w:r>
    </w:p>
    <w:p w:rsidR="004F5F0E" w:rsidRPr="00613D09" w:rsidRDefault="004F5F0E" w:rsidP="00613D09">
      <w:pPr>
        <w:spacing w:line="276" w:lineRule="auto"/>
        <w:jc w:val="both"/>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 xml:space="preserve">NOTE: </w:t>
      </w:r>
      <w:r w:rsidRPr="00613D09">
        <w:rPr>
          <w:rFonts w:ascii="Times New Roman" w:hAnsi="Times New Roman" w:cs="Times New Roman"/>
          <w:color w:val="000000"/>
          <w:sz w:val="24"/>
          <w:szCs w:val="24"/>
        </w:rPr>
        <w:t>You can only sell a drug that is available in the stock. Also you can only sell a drug with lower quantity or equal to what is in the stock.</w:t>
      </w:r>
    </w:p>
    <w:p w:rsidR="004F5F0E" w:rsidRPr="00613D09" w:rsidRDefault="004F5F0E" w:rsidP="00613D09">
      <w:pPr>
        <w:spacing w:line="276" w:lineRule="auto"/>
        <w:jc w:val="both"/>
        <w:rPr>
          <w:rFonts w:ascii="Times New Roman" w:hAnsi="Times New Roman" w:cs="Times New Roman"/>
          <w:b/>
          <w:bCs/>
          <w:color w:val="000000"/>
          <w:sz w:val="24"/>
          <w:szCs w:val="24"/>
        </w:rPr>
      </w:pPr>
      <w:r w:rsidRPr="00613D09">
        <w:rPr>
          <w:rFonts w:ascii="Times New Roman" w:hAnsi="Times New Roman" w:cs="Times New Roman"/>
          <w:b/>
          <w:bCs/>
          <w:noProof/>
          <w:color w:val="000000"/>
          <w:sz w:val="24"/>
          <w:szCs w:val="24"/>
        </w:rPr>
        <w:lastRenderedPageBreak/>
        <w:drawing>
          <wp:inline distT="0" distB="0" distL="0" distR="0">
            <wp:extent cx="5943600" cy="333313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2. Cash sale</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Select the drug from the drug field and then enter the amount in the “amount” field then click on enter button. This will place the drug in the table below. </w:t>
      </w:r>
    </w:p>
    <w:p w:rsidR="004F5F0E" w:rsidRPr="00613D09" w:rsidRDefault="004F5F0E" w:rsidP="00613D09">
      <w:pPr>
        <w:spacing w:line="276" w:lineRule="auto"/>
        <w:jc w:val="both"/>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 xml:space="preserve">NOTE: </w:t>
      </w:r>
      <w:r w:rsidRPr="00613D09">
        <w:rPr>
          <w:rFonts w:ascii="Times New Roman" w:hAnsi="Times New Roman" w:cs="Times New Roman"/>
          <w:color w:val="000000"/>
          <w:sz w:val="24"/>
          <w:szCs w:val="24"/>
        </w:rPr>
        <w:t>You can only sell a drug that is available in the stock. Also you can only sale a drug with lower quantity or equal to what is in the stock.</w:t>
      </w:r>
    </w:p>
    <w:p w:rsidR="004F5F0E" w:rsidRPr="00613D09" w:rsidRDefault="004F5F0E" w:rsidP="00613D09">
      <w:pPr>
        <w:spacing w:line="276" w:lineRule="auto"/>
        <w:jc w:val="both"/>
        <w:rPr>
          <w:rFonts w:ascii="Times New Roman" w:hAnsi="Times New Roman" w:cs="Times New Roman"/>
          <w:b/>
          <w:bCs/>
          <w:color w:val="000000"/>
          <w:sz w:val="24"/>
          <w:szCs w:val="24"/>
        </w:rPr>
      </w:pPr>
      <w:r w:rsidRPr="00613D09">
        <w:rPr>
          <w:rFonts w:ascii="Times New Roman" w:hAnsi="Times New Roman" w:cs="Times New Roman"/>
          <w:b/>
          <w:bCs/>
          <w:noProof/>
          <w:color w:val="000000"/>
          <w:sz w:val="24"/>
          <w:szCs w:val="24"/>
        </w:rPr>
        <w:drawing>
          <wp:inline distT="0" distB="0" distL="0" distR="0">
            <wp:extent cx="5943600" cy="333313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lastRenderedPageBreak/>
        <w:t>Removing drug from the cart</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You can remove a drug from the cart by clicking on the drug row and clicking the button “remove” near “enter button” </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Completing Sales Transaction</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You complete sales transaction by simply entering the amount in the amount field and if discount is allowed enter it inside the discount field and click pay. After clicking pay you can now click on the sell button to sell the drug to the customer. </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 xml:space="preserve">NOTE: </w:t>
      </w:r>
      <w:r w:rsidRPr="004F5F0E">
        <w:rPr>
          <w:rFonts w:ascii="Times New Roman" w:hAnsi="Times New Roman" w:cs="Times New Roman"/>
          <w:color w:val="000000"/>
          <w:sz w:val="24"/>
          <w:szCs w:val="24"/>
        </w:rPr>
        <w:t xml:space="preserve">The importance of entering the amount and paying is that it enable you to monitor the income for your stock. </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Canceling Transaction</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You can abort/cancel the transaction by simply c</w:t>
      </w:r>
      <w:r w:rsidRPr="00613D09">
        <w:rPr>
          <w:rFonts w:ascii="Times New Roman" w:hAnsi="Times New Roman" w:cs="Times New Roman"/>
          <w:color w:val="000000"/>
          <w:sz w:val="24"/>
          <w:szCs w:val="24"/>
        </w:rPr>
        <w:t>licking on the “cancel” button.</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ADDING DATA</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The following is a sequence of adding data in the system assuming you have added the manager as a staff or you are the manager </w:t>
      </w:r>
    </w:p>
    <w:p w:rsidR="004F5F0E" w:rsidRPr="004F5F0E" w:rsidRDefault="004F5F0E" w:rsidP="00613D09">
      <w:pPr>
        <w:autoSpaceDE w:val="0"/>
        <w:autoSpaceDN w:val="0"/>
        <w:adjustRightInd w:val="0"/>
        <w:spacing w:after="62"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1. Start by adding drug </w:t>
      </w:r>
    </w:p>
    <w:p w:rsidR="004F5F0E" w:rsidRPr="004F5F0E" w:rsidRDefault="004F5F0E" w:rsidP="00613D09">
      <w:pPr>
        <w:autoSpaceDE w:val="0"/>
        <w:autoSpaceDN w:val="0"/>
        <w:adjustRightInd w:val="0"/>
        <w:spacing w:after="62"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2. Then add supplier </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color w:val="000000"/>
          <w:sz w:val="24"/>
          <w:szCs w:val="24"/>
        </w:rPr>
        <w:t xml:space="preserve">3. Then add stock. </w:t>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BA1CCC"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1. Staff</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Adding Staff</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 xml:space="preserve">To add the staff click on the staff and click “add staff”. This will present you with a window to enter the staff’s details. The category field enables you to select the type of user either pharmacist or the manager. You set the password for the user and the pfno which the user will later use to login to the system. </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 xml:space="preserve">NOTE: </w:t>
      </w:r>
      <w:r w:rsidRPr="004F5F0E">
        <w:rPr>
          <w:rFonts w:ascii="Times New Roman" w:hAnsi="Times New Roman" w:cs="Times New Roman"/>
          <w:color w:val="000000"/>
          <w:sz w:val="24"/>
          <w:szCs w:val="24"/>
        </w:rPr>
        <w:t xml:space="preserve">Set a simple and secure password for the user. You must at least place an image for the user. </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Updating Staff</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update the staff click on the “Update Staff” then you can change the details for the staff. After changing the details click “save”.</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Viewing Staff</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view the staff click on the staff then “View Staff”. You can print the records.</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904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04095"/>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2. Supplier</w:t>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Adding Supplier</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add the supplier click on the supplier and click “add supplier”. This will present you with a window to enter the supplier details.</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BA1CCC">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Updating Supplier</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update the supplier click on the “Update Supplier” then you can change the details for the staff. After changing the details click “save”.</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Viewing Supplier</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view the supplier click on the supplier then “View Supplier”. You can print the records</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187923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79234"/>
                    </a:xfrm>
                    <a:prstGeom prst="rect">
                      <a:avLst/>
                    </a:prstGeom>
                    <a:noFill/>
                    <a:ln>
                      <a:noFill/>
                    </a:ln>
                  </pic:spPr>
                </pic:pic>
              </a:graphicData>
            </a:graphic>
          </wp:inline>
        </w:drawing>
      </w:r>
    </w:p>
    <w:p w:rsidR="004F5F0E" w:rsidRPr="004F5F0E"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p>
    <w:p w:rsidR="004F5F0E" w:rsidRPr="004F5F0E" w:rsidRDefault="004F5F0E" w:rsidP="00613D09">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3. Drug</w:t>
      </w:r>
    </w:p>
    <w:p w:rsidR="004F5F0E" w:rsidRPr="004F5F0E" w:rsidRDefault="004F5F0E" w:rsidP="00613D09">
      <w:pPr>
        <w:autoSpaceDE w:val="0"/>
        <w:autoSpaceDN w:val="0"/>
        <w:adjustRightInd w:val="0"/>
        <w:spacing w:after="0" w:line="276" w:lineRule="auto"/>
        <w:jc w:val="center"/>
        <w:rPr>
          <w:rFonts w:ascii="Times New Roman" w:hAnsi="Times New Roman" w:cs="Times New Roman"/>
          <w:color w:val="000000"/>
          <w:sz w:val="24"/>
          <w:szCs w:val="24"/>
        </w:rPr>
      </w:pPr>
      <w:r w:rsidRPr="004F5F0E">
        <w:rPr>
          <w:rFonts w:ascii="Times New Roman" w:hAnsi="Times New Roman" w:cs="Times New Roman"/>
          <w:b/>
          <w:bCs/>
          <w:color w:val="000000"/>
          <w:sz w:val="24"/>
          <w:szCs w:val="24"/>
        </w:rPr>
        <w:t>Adding Drug</w:t>
      </w:r>
    </w:p>
    <w:p w:rsidR="004F5F0E" w:rsidRPr="00613D09" w:rsidRDefault="004F5F0E"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 xml:space="preserve">To add the drug click on the drug and click “Add </w:t>
      </w:r>
      <w:r w:rsidRPr="00613D09">
        <w:rPr>
          <w:rFonts w:ascii="Times New Roman" w:hAnsi="Times New Roman" w:cs="Times New Roman"/>
          <w:b/>
          <w:bCs/>
          <w:color w:val="000000"/>
          <w:sz w:val="24"/>
          <w:szCs w:val="24"/>
        </w:rPr>
        <w:t>Drug</w:t>
      </w:r>
      <w:r w:rsidRPr="00613D09">
        <w:rPr>
          <w:rFonts w:ascii="Times New Roman" w:hAnsi="Times New Roman" w:cs="Times New Roman"/>
          <w:color w:val="000000"/>
          <w:sz w:val="24"/>
          <w:szCs w:val="24"/>
        </w:rPr>
        <w:t>”. This will present you with a window to enter the drug details.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Updating Drug</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update the drug click on the “Update Drug” then you can change the details for the staff. After changing the details click “save”.</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b/>
          <w:bCs/>
          <w:sz w:val="24"/>
          <w:szCs w:val="24"/>
        </w:rPr>
      </w:pPr>
      <w:r w:rsidRPr="00613D09">
        <w:rPr>
          <w:rFonts w:ascii="Times New Roman" w:hAnsi="Times New Roman" w:cs="Times New Roman"/>
          <w:b/>
          <w:bCs/>
          <w:sz w:val="24"/>
          <w:szCs w:val="24"/>
        </w:rPr>
        <w:t>Viewing Drug</w:t>
      </w:r>
    </w:p>
    <w:p w:rsidR="00613D09" w:rsidRPr="00613D09" w:rsidRDefault="00613D09" w:rsidP="00613D09">
      <w:pPr>
        <w:autoSpaceDE w:val="0"/>
        <w:autoSpaceDN w:val="0"/>
        <w:adjustRightInd w:val="0"/>
        <w:spacing w:after="0" w:line="276" w:lineRule="auto"/>
        <w:jc w:val="both"/>
        <w:rPr>
          <w:rFonts w:ascii="Times New Roman" w:hAnsi="Times New Roman" w:cs="Times New Roman"/>
          <w:sz w:val="24"/>
          <w:szCs w:val="24"/>
        </w:rPr>
      </w:pPr>
      <w:r w:rsidRPr="00613D09">
        <w:rPr>
          <w:rFonts w:ascii="Times New Roman" w:hAnsi="Times New Roman" w:cs="Times New Roman"/>
          <w:sz w:val="24"/>
          <w:szCs w:val="24"/>
        </w:rPr>
        <w:t>To view the drug click on the drug then “View Drug”. You can print the records.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4. Stock</w:t>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Adding Stock</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add the Stock click on the Stock and click “Add Stock”. This will present you with a window to enter the Stock details.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Default="00613D09" w:rsidP="00613D09">
      <w:pPr>
        <w:autoSpaceDE w:val="0"/>
        <w:autoSpaceDN w:val="0"/>
        <w:adjustRightInd w:val="0"/>
        <w:spacing w:after="0" w:line="276" w:lineRule="auto"/>
        <w:jc w:val="center"/>
        <w:rPr>
          <w:rFonts w:ascii="Times New Roman" w:hAnsi="Times New Roman" w:cs="Times New Roman"/>
          <w:b/>
          <w:bCs/>
          <w:color w:val="000000"/>
          <w:sz w:val="24"/>
          <w:szCs w:val="24"/>
        </w:rPr>
      </w:pPr>
    </w:p>
    <w:p w:rsidR="00613D09" w:rsidRDefault="00613D09" w:rsidP="00613D09">
      <w:pPr>
        <w:autoSpaceDE w:val="0"/>
        <w:autoSpaceDN w:val="0"/>
        <w:adjustRightInd w:val="0"/>
        <w:spacing w:after="0" w:line="276" w:lineRule="auto"/>
        <w:jc w:val="center"/>
        <w:rPr>
          <w:rFonts w:ascii="Times New Roman" w:hAnsi="Times New Roman" w:cs="Times New Roman"/>
          <w:b/>
          <w:bCs/>
          <w:color w:val="000000"/>
          <w:sz w:val="24"/>
          <w:szCs w:val="24"/>
        </w:rPr>
      </w:pP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lastRenderedPageBreak/>
        <w:t>Updating Stock</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update the Stock click on the “Update Stock” then you can change the details for the staff. After changing the details click “save”.</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b/>
          <w:bCs/>
          <w:sz w:val="24"/>
          <w:szCs w:val="24"/>
        </w:rPr>
      </w:pPr>
      <w:r w:rsidRPr="00613D09">
        <w:rPr>
          <w:rFonts w:ascii="Times New Roman" w:hAnsi="Times New Roman" w:cs="Times New Roman"/>
          <w:b/>
          <w:bCs/>
          <w:sz w:val="24"/>
          <w:szCs w:val="24"/>
        </w:rPr>
        <w:t>Viewing Stock</w:t>
      </w:r>
    </w:p>
    <w:p w:rsidR="00613D09" w:rsidRPr="00613D09" w:rsidRDefault="00613D09" w:rsidP="00613D09">
      <w:pPr>
        <w:autoSpaceDE w:val="0"/>
        <w:autoSpaceDN w:val="0"/>
        <w:adjustRightInd w:val="0"/>
        <w:spacing w:after="0" w:line="276" w:lineRule="auto"/>
        <w:jc w:val="both"/>
        <w:rPr>
          <w:rFonts w:ascii="Times New Roman" w:hAnsi="Times New Roman" w:cs="Times New Roman"/>
          <w:sz w:val="24"/>
          <w:szCs w:val="24"/>
        </w:rPr>
      </w:pPr>
      <w:r w:rsidRPr="00613D09">
        <w:rPr>
          <w:rFonts w:ascii="Times New Roman" w:hAnsi="Times New Roman" w:cs="Times New Roman"/>
          <w:sz w:val="24"/>
          <w:szCs w:val="24"/>
        </w:rPr>
        <w:t>To view the Stock click on the Stock then “View Stock”. You can print the records.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Viewing Net Stock</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view the Net Stock click on the Net Stock then “View Net Stock”. You can print the records.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Viewing Sales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view the Sales click on the Sales then “View Sales”. You can print the records.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Viewing Reports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To view the reports click on the “Reports” menu. To get further statistics on the sales reports, click on “More” under the Sales on reports.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lastRenderedPageBreak/>
        <w:drawing>
          <wp:inline distT="0" distB="0" distL="0" distR="0">
            <wp:extent cx="5943600" cy="3333133"/>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5. Debtor</w:t>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Adding Debtor</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It is evident that some client will come to buy drug at a higher purchase order. They are referred to as debtors. Adding the debtor in the system is through the debtor menu. Click on debtor then click on “add debtor option”. This will present you with a form to fill the details. Then after filling all the required details click on the “save” button to save the debtor.</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lastRenderedPageBreak/>
        <w:t>Updating the Debtor.</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 xml:space="preserve">You can update the debtor if they repay the debt. Simply click on the debtor menu then click on the update debtor. This will present you with a form to update the amount. </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 xml:space="preserve">NOTE: </w:t>
      </w:r>
      <w:r w:rsidRPr="00613D09">
        <w:rPr>
          <w:rFonts w:ascii="Times New Roman" w:hAnsi="Times New Roman" w:cs="Times New Roman"/>
          <w:color w:val="000000"/>
          <w:sz w:val="24"/>
          <w:szCs w:val="24"/>
        </w:rPr>
        <w:t>After updating the debtor if the debt is successfully repaid, the debtor details will not be visible in the table below.</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Viewing Debtors</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You can see Debtors details while adding, updating or viewing debtors. For viewing all debtors records and printing go to Debtors then click on view Debtors. This will display all debtors records in which you can print.</w:t>
      </w:r>
    </w:p>
    <w:p w:rsidR="00613D09" w:rsidRPr="00613D09" w:rsidRDefault="00613D09" w:rsidP="00613D09">
      <w:pPr>
        <w:pStyle w:val="Default"/>
        <w:spacing w:line="276" w:lineRule="auto"/>
        <w:jc w:val="center"/>
        <w:rPr>
          <w:rFonts w:eastAsiaTheme="minorHAnsi"/>
        </w:rPr>
      </w:pPr>
      <w:r w:rsidRPr="00613D09">
        <w:rPr>
          <w:noProof/>
        </w:rPr>
        <w:lastRenderedPageBreak/>
        <w:drawing>
          <wp:inline distT="0" distB="0" distL="0" distR="0">
            <wp:extent cx="5943600" cy="3333133"/>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r w:rsidRPr="00613D09">
        <w:rPr>
          <w:rFonts w:eastAsiaTheme="minorHAnsi"/>
          <w:b/>
          <w:bCs/>
        </w:rPr>
        <w:t>Calculator</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You can access the calculator by clicking on the calculator.</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noProof/>
          <w:color w:val="000000"/>
          <w:sz w:val="24"/>
          <w:szCs w:val="24"/>
        </w:rPr>
        <w:drawing>
          <wp:inline distT="0" distB="0" distL="0" distR="0">
            <wp:extent cx="5943600" cy="3333133"/>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33133"/>
                    </a:xfrm>
                    <a:prstGeom prst="rect">
                      <a:avLst/>
                    </a:prstGeom>
                    <a:noFill/>
                    <a:ln>
                      <a:noFill/>
                    </a:ln>
                  </pic:spPr>
                </pic:pic>
              </a:graphicData>
            </a:graphic>
          </wp:inline>
        </w:drawing>
      </w:r>
    </w:p>
    <w:p w:rsidR="00613D09" w:rsidRPr="00613D09" w:rsidRDefault="00613D09" w:rsidP="00613D09">
      <w:pPr>
        <w:autoSpaceDE w:val="0"/>
        <w:autoSpaceDN w:val="0"/>
        <w:adjustRightInd w:val="0"/>
        <w:spacing w:after="0" w:line="276" w:lineRule="auto"/>
        <w:jc w:val="center"/>
        <w:rPr>
          <w:rFonts w:ascii="Times New Roman" w:hAnsi="Times New Roman" w:cs="Times New Roman"/>
          <w:color w:val="000000"/>
          <w:sz w:val="24"/>
          <w:szCs w:val="24"/>
        </w:rPr>
      </w:pPr>
      <w:r w:rsidRPr="00613D09">
        <w:rPr>
          <w:rFonts w:ascii="Times New Roman" w:hAnsi="Times New Roman" w:cs="Times New Roman"/>
          <w:b/>
          <w:bCs/>
          <w:color w:val="000000"/>
          <w:sz w:val="24"/>
          <w:szCs w:val="24"/>
        </w:rPr>
        <w:t>Logout.</w:t>
      </w:r>
    </w:p>
    <w:p w:rsidR="00613D09" w:rsidRPr="00613D09" w:rsidRDefault="00613D09"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hAnsi="Times New Roman" w:cs="Times New Roman"/>
          <w:color w:val="000000"/>
          <w:sz w:val="24"/>
          <w:szCs w:val="24"/>
        </w:rPr>
        <w:t>Logout enables you to exit the application. This ensures that your session has expired and nobody can use your account until they are logged in.</w:t>
      </w:r>
    </w:p>
    <w:p w:rsidR="00091BC0" w:rsidRPr="00613D09" w:rsidRDefault="00091BC0" w:rsidP="00613D09">
      <w:pPr>
        <w:autoSpaceDE w:val="0"/>
        <w:autoSpaceDN w:val="0"/>
        <w:adjustRightInd w:val="0"/>
        <w:spacing w:after="0" w:line="276" w:lineRule="auto"/>
        <w:jc w:val="both"/>
        <w:rPr>
          <w:rFonts w:ascii="Times New Roman" w:hAnsi="Times New Roman" w:cs="Times New Roman"/>
          <w:color w:val="000000"/>
          <w:sz w:val="24"/>
          <w:szCs w:val="24"/>
        </w:rPr>
      </w:pPr>
      <w:r w:rsidRPr="00613D09">
        <w:rPr>
          <w:rFonts w:ascii="Times New Roman" w:eastAsia="Calibri" w:hAnsi="Times New Roman" w:cs="Times New Roman"/>
          <w:sz w:val="24"/>
          <w:szCs w:val="24"/>
        </w:rPr>
        <w:br w:type="page"/>
      </w:r>
    </w:p>
    <w:p w:rsidR="00091BC0" w:rsidRPr="00B0540D" w:rsidRDefault="00091BC0">
      <w:pPr>
        <w:rPr>
          <w:rFonts w:ascii="Times New Roman" w:hAnsi="Times New Roman" w:cs="Times New Roman"/>
          <w:sz w:val="24"/>
          <w:szCs w:val="24"/>
        </w:rPr>
      </w:pPr>
    </w:p>
    <w:p w:rsidR="00EC2ADD" w:rsidRPr="00B0540D" w:rsidRDefault="006D2584" w:rsidP="002F06F8">
      <w:pPr>
        <w:pStyle w:val="Heading2"/>
        <w:rPr>
          <w:rFonts w:cs="Times New Roman"/>
        </w:rPr>
      </w:pPr>
      <w:bookmarkStart w:id="325" w:name="_Toc122307818"/>
      <w:bookmarkStart w:id="326" w:name="_Toc122315642"/>
      <w:r w:rsidRPr="00B0540D">
        <w:rPr>
          <w:rFonts w:cs="Times New Roman"/>
        </w:rPr>
        <w:t>References</w:t>
      </w:r>
      <w:bookmarkEnd w:id="325"/>
      <w:bookmarkEnd w:id="326"/>
    </w:p>
    <w:p w:rsidR="00BB5504" w:rsidRPr="00B0540D" w:rsidRDefault="00BB5504" w:rsidP="00715B0B">
      <w:pPr>
        <w:pStyle w:val="NormalWeb"/>
        <w:spacing w:line="360" w:lineRule="auto"/>
        <w:ind w:left="567" w:hanging="567"/>
        <w:jc w:val="both"/>
      </w:pPr>
      <w:r w:rsidRPr="00B0540D">
        <w:rPr>
          <w:iCs/>
        </w:rPr>
        <w:t>Inventory management in pharmacy practice: A review of literature</w:t>
      </w:r>
      <w:r w:rsidRPr="00B0540D">
        <w:t xml:space="preserve">. Inventory Management in Pharmacy Practice: A Review of Literature - Archives of Pharmacy Practice. (n.d.). Retrieved July 1, 2022, from </w:t>
      </w:r>
      <w:hyperlink r:id="rId37" w:history="1">
        <w:r w:rsidRPr="00B0540D">
          <w:rPr>
            <w:rStyle w:val="Hyperlink"/>
          </w:rPr>
          <w:t>https://archivepp.com/article/inventory-management-in-pharmacy-practice-a-review-of-literature</w:t>
        </w:r>
      </w:hyperlink>
      <w:r w:rsidRPr="00B0540D">
        <w:t xml:space="preserve"> </w:t>
      </w:r>
    </w:p>
    <w:p w:rsidR="00BB5504" w:rsidRPr="00B0540D" w:rsidRDefault="00BB5504" w:rsidP="00715B0B">
      <w:pPr>
        <w:spacing w:after="424" w:line="360" w:lineRule="auto"/>
        <w:ind w:firstLine="360"/>
        <w:jc w:val="both"/>
        <w:rPr>
          <w:rFonts w:ascii="Times New Roman" w:hAnsi="Times New Roman" w:cs="Times New Roman"/>
          <w:b/>
          <w:sz w:val="24"/>
          <w:szCs w:val="24"/>
        </w:rPr>
      </w:pPr>
    </w:p>
    <w:sectPr w:rsidR="00BB5504" w:rsidRPr="00B0540D">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6DCA" w:rsidRDefault="00B26DCA" w:rsidP="00144F60">
      <w:pPr>
        <w:spacing w:after="0" w:line="240" w:lineRule="auto"/>
      </w:pPr>
      <w:r>
        <w:separator/>
      </w:r>
    </w:p>
  </w:endnote>
  <w:endnote w:type="continuationSeparator" w:id="0">
    <w:p w:rsidR="00B26DCA" w:rsidRDefault="00B26DCA" w:rsidP="0014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default"/>
  </w:font>
  <w:font w:name="Noto Sans CJK SC Regular">
    <w:altName w:val="Segoe Print"/>
    <w:charset w:val="00"/>
    <w:family w:val="auto"/>
    <w:pitch w:val="default"/>
  </w:font>
  <w:font w:name="Lohit Devanagari">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2551955"/>
      <w:docPartObj>
        <w:docPartGallery w:val="Page Numbers (Bottom of Page)"/>
        <w:docPartUnique/>
      </w:docPartObj>
    </w:sdtPr>
    <w:sdtEndPr>
      <w:rPr>
        <w:noProof/>
      </w:rPr>
    </w:sdtEndPr>
    <w:sdtContent>
      <w:p w:rsidR="00111C84" w:rsidRDefault="00111C84">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111C84" w:rsidRDefault="0011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6DCA" w:rsidRDefault="00B26DCA" w:rsidP="00144F60">
      <w:pPr>
        <w:spacing w:after="0" w:line="240" w:lineRule="auto"/>
      </w:pPr>
      <w:r>
        <w:separator/>
      </w:r>
    </w:p>
  </w:footnote>
  <w:footnote w:type="continuationSeparator" w:id="0">
    <w:p w:rsidR="00B26DCA" w:rsidRDefault="00B26DCA" w:rsidP="00144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5E306ED"/>
    <w:multiLevelType w:val="multilevel"/>
    <w:tmpl w:val="B5E306ED"/>
    <w:lvl w:ilvl="0">
      <w:start w:val="1"/>
      <w:numFmt w:val="bullet"/>
      <w:lvlText w:val=""/>
      <w:lvlJc w:val="left"/>
      <w:pPr>
        <w:tabs>
          <w:tab w:val="left" w:pos="720"/>
        </w:tabs>
        <w:ind w:left="720" w:hanging="360"/>
      </w:pPr>
      <w:rPr>
        <w:rFonts w:ascii="Symbol" w:hAnsi="Symbol" w:cs="Open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Open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Open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1" w15:restartNumberingAfterBreak="0">
    <w:nsid w:val="BF205925"/>
    <w:multiLevelType w:val="multilevel"/>
    <w:tmpl w:val="BF205925"/>
    <w:lvl w:ilvl="0">
      <w:start w:val="1"/>
      <w:numFmt w:val="bullet"/>
      <w:lvlText w:val=""/>
      <w:lvlJc w:val="left"/>
      <w:pPr>
        <w:tabs>
          <w:tab w:val="left" w:pos="720"/>
        </w:tabs>
        <w:ind w:left="720" w:hanging="360"/>
      </w:pPr>
      <w:rPr>
        <w:rFonts w:ascii="Symbol" w:hAnsi="Symbol" w:cs="Open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Open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Open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2" w15:restartNumberingAfterBreak="0">
    <w:nsid w:val="CF092B84"/>
    <w:multiLevelType w:val="multilevel"/>
    <w:tmpl w:val="CF092B8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053208E"/>
    <w:multiLevelType w:val="multilevel"/>
    <w:tmpl w:val="0053208E"/>
    <w:lvl w:ilvl="0">
      <w:start w:val="1"/>
      <w:numFmt w:val="decimal"/>
      <w:lvlText w:val="%1."/>
      <w:lvlJc w:val="left"/>
      <w:pPr>
        <w:ind w:left="720" w:hanging="360"/>
      </w:pPr>
    </w:lvl>
    <w:lvl w:ilvl="1">
      <w:start w:val="8"/>
      <w:numFmt w:val="decimal"/>
      <w:lvlText w:val="%1.%2"/>
      <w:lvlJc w:val="left"/>
      <w:pPr>
        <w:ind w:left="885" w:hanging="52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02F50D50"/>
    <w:multiLevelType w:val="hybridMultilevel"/>
    <w:tmpl w:val="106EA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DA71C6"/>
    <w:multiLevelType w:val="hybridMultilevel"/>
    <w:tmpl w:val="10ACF468"/>
    <w:lvl w:ilvl="0" w:tplc="BCDE42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6593DB3"/>
    <w:multiLevelType w:val="hybridMultilevel"/>
    <w:tmpl w:val="C07CE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C1D98"/>
    <w:multiLevelType w:val="hybridMultilevel"/>
    <w:tmpl w:val="E9E8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2B630A"/>
    <w:multiLevelType w:val="multilevel"/>
    <w:tmpl w:val="52B8BC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5056451"/>
    <w:multiLevelType w:val="multilevel"/>
    <w:tmpl w:val="727EC424"/>
    <w:lvl w:ilvl="0">
      <w:start w:val="3"/>
      <w:numFmt w:val="decimal"/>
      <w:lvlText w:val="%1"/>
      <w:lvlJc w:val="left"/>
      <w:pPr>
        <w:ind w:left="660" w:hanging="660"/>
      </w:pPr>
      <w:rPr>
        <w:rFonts w:hint="default"/>
      </w:rPr>
    </w:lvl>
    <w:lvl w:ilvl="1">
      <w:start w:val="5"/>
      <w:numFmt w:val="decimal"/>
      <w:lvlText w:val="%1.%2"/>
      <w:lvlJc w:val="left"/>
      <w:pPr>
        <w:ind w:left="1260" w:hanging="660"/>
      </w:pPr>
      <w:rPr>
        <w:rFonts w:hint="default"/>
      </w:rPr>
    </w:lvl>
    <w:lvl w:ilvl="2">
      <w:start w:val="3"/>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25CD5A3F"/>
    <w:multiLevelType w:val="hybridMultilevel"/>
    <w:tmpl w:val="81424DAC"/>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E72F9"/>
    <w:multiLevelType w:val="hybridMultilevel"/>
    <w:tmpl w:val="1F266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79532E"/>
    <w:multiLevelType w:val="hybridMultilevel"/>
    <w:tmpl w:val="0FAEE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4452E"/>
    <w:multiLevelType w:val="hybridMultilevel"/>
    <w:tmpl w:val="5ECC3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7E1CE2"/>
    <w:multiLevelType w:val="hybridMultilevel"/>
    <w:tmpl w:val="639481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6477486"/>
    <w:multiLevelType w:val="hybridMultilevel"/>
    <w:tmpl w:val="F8B4DB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EF51F0"/>
    <w:multiLevelType w:val="hybridMultilevel"/>
    <w:tmpl w:val="59905D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862E9"/>
    <w:multiLevelType w:val="hybridMultilevel"/>
    <w:tmpl w:val="94643F8A"/>
    <w:lvl w:ilvl="0" w:tplc="04090001">
      <w:start w:val="1"/>
      <w:numFmt w:val="bullet"/>
      <w:lvlText w:val=""/>
      <w:lvlJc w:val="left"/>
      <w:pPr>
        <w:ind w:left="2227" w:hanging="360"/>
      </w:pPr>
      <w:rPr>
        <w:rFonts w:ascii="Symbol" w:hAnsi="Symbol"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8" w15:restartNumberingAfterBreak="0">
    <w:nsid w:val="3E476EF0"/>
    <w:multiLevelType w:val="hybridMultilevel"/>
    <w:tmpl w:val="3E1C442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9" w15:restartNumberingAfterBreak="0">
    <w:nsid w:val="3FD75C74"/>
    <w:multiLevelType w:val="hybridMultilevel"/>
    <w:tmpl w:val="7A441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11B57"/>
    <w:multiLevelType w:val="hybridMultilevel"/>
    <w:tmpl w:val="312CD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246BF3"/>
    <w:multiLevelType w:val="hybridMultilevel"/>
    <w:tmpl w:val="2C727C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59E7682"/>
    <w:multiLevelType w:val="hybridMultilevel"/>
    <w:tmpl w:val="6D3E6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166BCB"/>
    <w:multiLevelType w:val="hybridMultilevel"/>
    <w:tmpl w:val="57EC5E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151F21"/>
    <w:multiLevelType w:val="hybridMultilevel"/>
    <w:tmpl w:val="228812C2"/>
    <w:lvl w:ilvl="0" w:tplc="5E62601A">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51144186"/>
    <w:multiLevelType w:val="hybridMultilevel"/>
    <w:tmpl w:val="D6FAF4D4"/>
    <w:lvl w:ilvl="0" w:tplc="04090001">
      <w:start w:val="1"/>
      <w:numFmt w:val="bullet"/>
      <w:lvlText w:val=""/>
      <w:lvlJc w:val="left"/>
      <w:pPr>
        <w:ind w:left="2227" w:hanging="360"/>
      </w:pPr>
      <w:rPr>
        <w:rFonts w:ascii="Symbol" w:hAnsi="Symbol"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26" w15:restartNumberingAfterBreak="0">
    <w:nsid w:val="544D4545"/>
    <w:multiLevelType w:val="multilevel"/>
    <w:tmpl w:val="5DD65D8C"/>
    <w:lvl w:ilvl="0">
      <w:start w:val="1"/>
      <w:numFmt w:val="decimal"/>
      <w:lvlText w:val="%1."/>
      <w:lvlJc w:val="left"/>
      <w:pPr>
        <w:ind w:left="720" w:hanging="360"/>
      </w:pPr>
      <w:rPr>
        <w:rFonts w:hint="default"/>
      </w:rPr>
    </w:lvl>
    <w:lvl w:ilvl="1">
      <w:start w:val="2"/>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58C368A6"/>
    <w:multiLevelType w:val="hybridMultilevel"/>
    <w:tmpl w:val="E20EC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ADCABA"/>
    <w:multiLevelType w:val="multilevel"/>
    <w:tmpl w:val="59ADC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BEC3957"/>
    <w:multiLevelType w:val="hybridMultilevel"/>
    <w:tmpl w:val="58C05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C5A61"/>
    <w:multiLevelType w:val="multilevel"/>
    <w:tmpl w:val="183C2596"/>
    <w:lvl w:ilvl="0">
      <w:start w:val="3"/>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60544748"/>
    <w:multiLevelType w:val="hybridMultilevel"/>
    <w:tmpl w:val="AC606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B31BDB"/>
    <w:multiLevelType w:val="multilevel"/>
    <w:tmpl w:val="AB6CBB4E"/>
    <w:lvl w:ilvl="0">
      <w:start w:val="3"/>
      <w:numFmt w:val="decimal"/>
      <w:lvlText w:val="%1"/>
      <w:lvlJc w:val="left"/>
      <w:pPr>
        <w:ind w:left="375" w:hanging="375"/>
      </w:pPr>
      <w:rPr>
        <w:rFonts w:hint="default"/>
      </w:rPr>
    </w:lvl>
    <w:lvl w:ilvl="1">
      <w:start w:val="7"/>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6D36EEB"/>
    <w:multiLevelType w:val="hybridMultilevel"/>
    <w:tmpl w:val="E1B8E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A1411E"/>
    <w:multiLevelType w:val="hybridMultilevel"/>
    <w:tmpl w:val="ACBE8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AA32DE1"/>
    <w:multiLevelType w:val="multilevel"/>
    <w:tmpl w:val="97D4110C"/>
    <w:lvl w:ilvl="0">
      <w:start w:val="3"/>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77096BF5"/>
    <w:multiLevelType w:val="hybridMultilevel"/>
    <w:tmpl w:val="BEA8C1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1"/>
  </w:num>
  <w:num w:numId="2">
    <w:abstractNumId w:val="3"/>
  </w:num>
  <w:num w:numId="3">
    <w:abstractNumId w:val="2"/>
  </w:num>
  <w:num w:numId="4">
    <w:abstractNumId w:val="28"/>
  </w:num>
  <w:num w:numId="5">
    <w:abstractNumId w:val="1"/>
  </w:num>
  <w:num w:numId="6">
    <w:abstractNumId w:val="0"/>
  </w:num>
  <w:num w:numId="7">
    <w:abstractNumId w:val="10"/>
  </w:num>
  <w:num w:numId="8">
    <w:abstractNumId w:val="12"/>
  </w:num>
  <w:num w:numId="9">
    <w:abstractNumId w:val="26"/>
  </w:num>
  <w:num w:numId="10">
    <w:abstractNumId w:val="7"/>
  </w:num>
  <w:num w:numId="11">
    <w:abstractNumId w:val="6"/>
  </w:num>
  <w:num w:numId="12">
    <w:abstractNumId w:val="34"/>
  </w:num>
  <w:num w:numId="13">
    <w:abstractNumId w:val="24"/>
  </w:num>
  <w:num w:numId="14">
    <w:abstractNumId w:val="8"/>
  </w:num>
  <w:num w:numId="15">
    <w:abstractNumId w:val="11"/>
  </w:num>
  <w:num w:numId="16">
    <w:abstractNumId w:val="18"/>
  </w:num>
  <w:num w:numId="17">
    <w:abstractNumId w:val="30"/>
  </w:num>
  <w:num w:numId="18">
    <w:abstractNumId w:val="35"/>
  </w:num>
  <w:num w:numId="19">
    <w:abstractNumId w:val="9"/>
  </w:num>
  <w:num w:numId="20">
    <w:abstractNumId w:val="32"/>
  </w:num>
  <w:num w:numId="21">
    <w:abstractNumId w:val="5"/>
  </w:num>
  <w:num w:numId="22">
    <w:abstractNumId w:val="19"/>
  </w:num>
  <w:num w:numId="23">
    <w:abstractNumId w:val="13"/>
  </w:num>
  <w:num w:numId="24">
    <w:abstractNumId w:val="22"/>
  </w:num>
  <w:num w:numId="25">
    <w:abstractNumId w:val="29"/>
  </w:num>
  <w:num w:numId="26">
    <w:abstractNumId w:val="4"/>
  </w:num>
  <w:num w:numId="27">
    <w:abstractNumId w:val="21"/>
  </w:num>
  <w:num w:numId="28">
    <w:abstractNumId w:val="25"/>
  </w:num>
  <w:num w:numId="29">
    <w:abstractNumId w:val="17"/>
  </w:num>
  <w:num w:numId="30">
    <w:abstractNumId w:val="36"/>
  </w:num>
  <w:num w:numId="31">
    <w:abstractNumId w:val="33"/>
  </w:num>
  <w:num w:numId="32">
    <w:abstractNumId w:val="14"/>
  </w:num>
  <w:num w:numId="33">
    <w:abstractNumId w:val="16"/>
  </w:num>
  <w:num w:numId="34">
    <w:abstractNumId w:val="15"/>
  </w:num>
  <w:num w:numId="35">
    <w:abstractNumId w:val="27"/>
  </w:num>
  <w:num w:numId="36">
    <w:abstractNumId w:val="23"/>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59D"/>
    <w:rsid w:val="00023F46"/>
    <w:rsid w:val="000246F7"/>
    <w:rsid w:val="00024EE7"/>
    <w:rsid w:val="000701DA"/>
    <w:rsid w:val="000770ED"/>
    <w:rsid w:val="00091BC0"/>
    <w:rsid w:val="00092487"/>
    <w:rsid w:val="000D5A6C"/>
    <w:rsid w:val="000E23C1"/>
    <w:rsid w:val="00111C84"/>
    <w:rsid w:val="00144F60"/>
    <w:rsid w:val="00157F91"/>
    <w:rsid w:val="00183DE6"/>
    <w:rsid w:val="001A1A99"/>
    <w:rsid w:val="001B3BC5"/>
    <w:rsid w:val="001C0CCB"/>
    <w:rsid w:val="002439BC"/>
    <w:rsid w:val="00264560"/>
    <w:rsid w:val="00295EA6"/>
    <w:rsid w:val="002A0DDF"/>
    <w:rsid w:val="002B258E"/>
    <w:rsid w:val="002F06F8"/>
    <w:rsid w:val="002F6637"/>
    <w:rsid w:val="003204AC"/>
    <w:rsid w:val="00335375"/>
    <w:rsid w:val="00355BB4"/>
    <w:rsid w:val="00365255"/>
    <w:rsid w:val="003A0D24"/>
    <w:rsid w:val="003D4E57"/>
    <w:rsid w:val="003E00B3"/>
    <w:rsid w:val="00422532"/>
    <w:rsid w:val="0042350F"/>
    <w:rsid w:val="00455967"/>
    <w:rsid w:val="004C57FE"/>
    <w:rsid w:val="004D1CE8"/>
    <w:rsid w:val="004E473E"/>
    <w:rsid w:val="004F5F0E"/>
    <w:rsid w:val="005F1F23"/>
    <w:rsid w:val="00613D09"/>
    <w:rsid w:val="0064647A"/>
    <w:rsid w:val="00675B45"/>
    <w:rsid w:val="00675F70"/>
    <w:rsid w:val="00681D80"/>
    <w:rsid w:val="006D2584"/>
    <w:rsid w:val="006D56EC"/>
    <w:rsid w:val="00707118"/>
    <w:rsid w:val="00714F2F"/>
    <w:rsid w:val="00715B0B"/>
    <w:rsid w:val="00790405"/>
    <w:rsid w:val="007A5141"/>
    <w:rsid w:val="007B7663"/>
    <w:rsid w:val="007E292B"/>
    <w:rsid w:val="007F5CDC"/>
    <w:rsid w:val="008C2883"/>
    <w:rsid w:val="009110E9"/>
    <w:rsid w:val="00917239"/>
    <w:rsid w:val="009A55DA"/>
    <w:rsid w:val="009B5CDB"/>
    <w:rsid w:val="009E01C8"/>
    <w:rsid w:val="00A84BA3"/>
    <w:rsid w:val="00AF0D7D"/>
    <w:rsid w:val="00B0540D"/>
    <w:rsid w:val="00B2259D"/>
    <w:rsid w:val="00B26421"/>
    <w:rsid w:val="00B26DCA"/>
    <w:rsid w:val="00B31713"/>
    <w:rsid w:val="00B70E10"/>
    <w:rsid w:val="00B9633D"/>
    <w:rsid w:val="00BA1CCC"/>
    <w:rsid w:val="00BA2C77"/>
    <w:rsid w:val="00BB1DD8"/>
    <w:rsid w:val="00BB5504"/>
    <w:rsid w:val="00BE0D9B"/>
    <w:rsid w:val="00BE2F71"/>
    <w:rsid w:val="00C21FCC"/>
    <w:rsid w:val="00C31FDD"/>
    <w:rsid w:val="00C3532E"/>
    <w:rsid w:val="00C82CB2"/>
    <w:rsid w:val="00C93E9F"/>
    <w:rsid w:val="00CC2A46"/>
    <w:rsid w:val="00CE266D"/>
    <w:rsid w:val="00D75676"/>
    <w:rsid w:val="00DC4A9F"/>
    <w:rsid w:val="00DE020F"/>
    <w:rsid w:val="00E15569"/>
    <w:rsid w:val="00E76EBF"/>
    <w:rsid w:val="00E77757"/>
    <w:rsid w:val="00EC2ADD"/>
    <w:rsid w:val="00F22829"/>
    <w:rsid w:val="00F334B5"/>
    <w:rsid w:val="00F767DC"/>
    <w:rsid w:val="00FA7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76A82"/>
  <w15:chartTrackingRefBased/>
  <w15:docId w15:val="{95CA9609-2F0B-429D-AD52-7AC09E26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unhideWhenUsed/>
    <w:qFormat/>
    <w:rsid w:val="00F22829"/>
    <w:pPr>
      <w:keepNext/>
      <w:keepLines/>
      <w:spacing w:after="66" w:line="218"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F22829"/>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55BB4"/>
    <w:pPr>
      <w:keepNext/>
      <w:keepLines/>
      <w:spacing w:before="40" w:after="0"/>
      <w:ind w:left="7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0D5A6C"/>
    <w:pPr>
      <w:keepNext/>
      <w:keepLines/>
      <w:spacing w:before="40" w:after="0" w:line="218" w:lineRule="auto"/>
      <w:ind w:left="1450" w:hanging="1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22829"/>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F2282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5BB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qFormat/>
    <w:rsid w:val="000D5A6C"/>
    <w:rPr>
      <w:rFonts w:ascii="Times New Roman" w:eastAsiaTheme="majorEastAsia" w:hAnsi="Times New Roman" w:cstheme="majorBidi"/>
      <w:b/>
      <w:iCs/>
      <w:sz w:val="24"/>
    </w:rPr>
  </w:style>
  <w:style w:type="paragraph" w:styleId="ListParagraph">
    <w:name w:val="List Paragraph"/>
    <w:basedOn w:val="Normal"/>
    <w:uiPriority w:val="34"/>
    <w:qFormat/>
    <w:rsid w:val="00EC2ADD"/>
    <w:pPr>
      <w:ind w:left="720"/>
      <w:contextualSpacing/>
    </w:pPr>
  </w:style>
  <w:style w:type="character" w:customStyle="1" w:styleId="InternetLink">
    <w:name w:val="Internet Link"/>
    <w:basedOn w:val="DefaultParagraphFont"/>
    <w:uiPriority w:val="99"/>
    <w:unhideWhenUsed/>
    <w:rsid w:val="0042350F"/>
    <w:rPr>
      <w:color w:val="0563C1" w:themeColor="hyperlink"/>
      <w:u w:val="single"/>
    </w:rPr>
  </w:style>
  <w:style w:type="paragraph" w:styleId="NormalWeb">
    <w:name w:val="Normal (Web)"/>
    <w:basedOn w:val="Normal"/>
    <w:uiPriority w:val="99"/>
    <w:semiHidden/>
    <w:unhideWhenUsed/>
    <w:rsid w:val="00BB55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504"/>
    <w:rPr>
      <w:color w:val="0563C1" w:themeColor="hyperlink"/>
      <w:u w:val="single"/>
    </w:rPr>
  </w:style>
  <w:style w:type="paragraph" w:styleId="TOAHeading">
    <w:name w:val="toa heading"/>
    <w:basedOn w:val="Normal"/>
    <w:next w:val="Normal"/>
    <w:rsid w:val="002A0DDF"/>
    <w:pPr>
      <w:keepNext/>
      <w:suppressLineNumbers/>
      <w:spacing w:before="240" w:after="120" w:line="218" w:lineRule="auto"/>
    </w:pPr>
    <w:rPr>
      <w:rFonts w:ascii="Liberation Sans" w:eastAsia="Noto Sans CJK SC Regular" w:hAnsi="Liberation Sans" w:cs="Lohit Devanagari"/>
      <w:b/>
      <w:bCs/>
      <w:i/>
      <w:color w:val="000000"/>
      <w:sz w:val="32"/>
      <w:szCs w:val="32"/>
    </w:rPr>
  </w:style>
  <w:style w:type="paragraph" w:styleId="TOC1">
    <w:name w:val="toc 1"/>
    <w:basedOn w:val="Normal"/>
    <w:next w:val="Normal"/>
    <w:uiPriority w:val="39"/>
    <w:rsid w:val="001C0CCB"/>
    <w:pPr>
      <w:suppressLineNumbers/>
      <w:tabs>
        <w:tab w:val="right" w:leader="dot" w:pos="9360"/>
      </w:tabs>
      <w:spacing w:after="424" w:line="218" w:lineRule="auto"/>
    </w:pPr>
    <w:rPr>
      <w:rFonts w:ascii="Times New Roman" w:eastAsia="Arial" w:hAnsi="Times New Roman" w:cs="Lohit Devanagari"/>
      <w:color w:val="000000"/>
      <w:sz w:val="24"/>
    </w:rPr>
  </w:style>
  <w:style w:type="paragraph" w:styleId="TOC2">
    <w:name w:val="toc 2"/>
    <w:basedOn w:val="Normal"/>
    <w:next w:val="Normal"/>
    <w:uiPriority w:val="39"/>
    <w:rsid w:val="002A0DDF"/>
    <w:pPr>
      <w:suppressLineNumbers/>
      <w:tabs>
        <w:tab w:val="right" w:leader="dot" w:pos="9077"/>
      </w:tabs>
      <w:spacing w:after="424" w:line="218" w:lineRule="auto"/>
      <w:ind w:left="283"/>
    </w:pPr>
    <w:rPr>
      <w:rFonts w:ascii="Arial" w:eastAsia="Arial" w:hAnsi="Arial" w:cs="Lohit Devanagari"/>
      <w:i/>
      <w:color w:val="000000"/>
    </w:rPr>
  </w:style>
  <w:style w:type="paragraph" w:styleId="TOC3">
    <w:name w:val="toc 3"/>
    <w:basedOn w:val="Normal"/>
    <w:next w:val="Normal"/>
    <w:uiPriority w:val="39"/>
    <w:rsid w:val="002A0DDF"/>
    <w:pPr>
      <w:suppressLineNumbers/>
      <w:tabs>
        <w:tab w:val="right" w:leader="dot" w:pos="8794"/>
      </w:tabs>
      <w:spacing w:after="424" w:line="218" w:lineRule="auto"/>
      <w:ind w:left="566"/>
    </w:pPr>
    <w:rPr>
      <w:rFonts w:ascii="Arial" w:eastAsia="Arial" w:hAnsi="Arial" w:cs="Lohit Devanagari"/>
      <w:i/>
      <w:color w:val="000000"/>
    </w:rPr>
  </w:style>
  <w:style w:type="paragraph" w:styleId="TOC4">
    <w:name w:val="toc 4"/>
    <w:basedOn w:val="Normal"/>
    <w:next w:val="Normal"/>
    <w:uiPriority w:val="39"/>
    <w:rsid w:val="002A0DDF"/>
    <w:pPr>
      <w:suppressLineNumbers/>
      <w:tabs>
        <w:tab w:val="right" w:leader="dot" w:pos="8511"/>
      </w:tabs>
      <w:spacing w:after="424" w:line="218" w:lineRule="auto"/>
      <w:ind w:left="849"/>
    </w:pPr>
    <w:rPr>
      <w:rFonts w:ascii="Arial" w:eastAsia="Arial" w:hAnsi="Arial" w:cs="Lohit Devanagari"/>
      <w:i/>
      <w:color w:val="000000"/>
    </w:rPr>
  </w:style>
  <w:style w:type="character" w:customStyle="1" w:styleId="IndexLink">
    <w:name w:val="Index Link"/>
    <w:qFormat/>
    <w:rsid w:val="002A0DDF"/>
  </w:style>
  <w:style w:type="paragraph" w:styleId="TOCHeading">
    <w:name w:val="TOC Heading"/>
    <w:basedOn w:val="Heading1"/>
    <w:next w:val="Normal"/>
    <w:uiPriority w:val="39"/>
    <w:unhideWhenUsed/>
    <w:qFormat/>
    <w:rsid w:val="00C31FDD"/>
    <w:pPr>
      <w:spacing w:before="240" w:after="0" w:line="259" w:lineRule="auto"/>
      <w:ind w:left="0" w:firstLine="0"/>
      <w:outlineLvl w:val="9"/>
    </w:pPr>
    <w:rPr>
      <w:rFonts w:asciiTheme="majorHAnsi" w:eastAsiaTheme="majorEastAsia" w:hAnsiTheme="majorHAnsi" w:cstheme="majorBidi"/>
      <w:b w:val="0"/>
      <w:i/>
      <w:color w:val="2E74B5" w:themeColor="accent1" w:themeShade="BF"/>
      <w:sz w:val="32"/>
      <w:szCs w:val="32"/>
    </w:rPr>
  </w:style>
  <w:style w:type="paragraph" w:styleId="Header">
    <w:name w:val="header"/>
    <w:basedOn w:val="Normal"/>
    <w:link w:val="HeaderChar"/>
    <w:uiPriority w:val="99"/>
    <w:unhideWhenUsed/>
    <w:rsid w:val="00144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60"/>
  </w:style>
  <w:style w:type="paragraph" w:styleId="Footer">
    <w:name w:val="footer"/>
    <w:basedOn w:val="Normal"/>
    <w:link w:val="FooterChar"/>
    <w:uiPriority w:val="99"/>
    <w:unhideWhenUsed/>
    <w:rsid w:val="00144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60"/>
  </w:style>
  <w:style w:type="paragraph" w:customStyle="1" w:styleId="Default">
    <w:name w:val="Default"/>
    <w:rsid w:val="009B5CD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table" w:styleId="TableGrid">
    <w:name w:val="Table Grid"/>
    <w:basedOn w:val="TableNormal"/>
    <w:uiPriority w:val="39"/>
    <w:rsid w:val="00320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0E23C1"/>
    <w:pPr>
      <w:spacing w:after="100"/>
      <w:ind w:left="880"/>
    </w:pPr>
    <w:rPr>
      <w:rFonts w:eastAsiaTheme="minorEastAsia"/>
    </w:rPr>
  </w:style>
  <w:style w:type="paragraph" w:styleId="TOC6">
    <w:name w:val="toc 6"/>
    <w:basedOn w:val="Normal"/>
    <w:next w:val="Normal"/>
    <w:autoRedefine/>
    <w:uiPriority w:val="39"/>
    <w:unhideWhenUsed/>
    <w:rsid w:val="000E23C1"/>
    <w:pPr>
      <w:spacing w:after="100"/>
      <w:ind w:left="1100"/>
    </w:pPr>
    <w:rPr>
      <w:rFonts w:eastAsiaTheme="minorEastAsia"/>
    </w:rPr>
  </w:style>
  <w:style w:type="paragraph" w:styleId="TOC7">
    <w:name w:val="toc 7"/>
    <w:basedOn w:val="Normal"/>
    <w:next w:val="Normal"/>
    <w:autoRedefine/>
    <w:uiPriority w:val="39"/>
    <w:unhideWhenUsed/>
    <w:rsid w:val="000E23C1"/>
    <w:pPr>
      <w:spacing w:after="100"/>
      <w:ind w:left="1320"/>
    </w:pPr>
    <w:rPr>
      <w:rFonts w:eastAsiaTheme="minorEastAsia"/>
    </w:rPr>
  </w:style>
  <w:style w:type="paragraph" w:styleId="TOC8">
    <w:name w:val="toc 8"/>
    <w:basedOn w:val="Normal"/>
    <w:next w:val="Normal"/>
    <w:autoRedefine/>
    <w:uiPriority w:val="39"/>
    <w:unhideWhenUsed/>
    <w:rsid w:val="000E23C1"/>
    <w:pPr>
      <w:spacing w:after="100"/>
      <w:ind w:left="1540"/>
    </w:pPr>
    <w:rPr>
      <w:rFonts w:eastAsiaTheme="minorEastAsia"/>
    </w:rPr>
  </w:style>
  <w:style w:type="paragraph" w:styleId="TOC9">
    <w:name w:val="toc 9"/>
    <w:basedOn w:val="Normal"/>
    <w:next w:val="Normal"/>
    <w:autoRedefine/>
    <w:uiPriority w:val="39"/>
    <w:unhideWhenUsed/>
    <w:rsid w:val="000E23C1"/>
    <w:pPr>
      <w:spacing w:after="100"/>
      <w:ind w:left="1760"/>
    </w:pPr>
    <w:rPr>
      <w:rFonts w:eastAsiaTheme="minorEastAsia"/>
    </w:rPr>
  </w:style>
  <w:style w:type="character" w:styleId="UnresolvedMention">
    <w:name w:val="Unresolved Mention"/>
    <w:basedOn w:val="DefaultParagraphFont"/>
    <w:uiPriority w:val="99"/>
    <w:semiHidden/>
    <w:unhideWhenUsed/>
    <w:rsid w:val="000E2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412589">
      <w:bodyDiv w:val="1"/>
      <w:marLeft w:val="0"/>
      <w:marRight w:val="0"/>
      <w:marTop w:val="0"/>
      <w:marBottom w:val="0"/>
      <w:divBdr>
        <w:top w:val="none" w:sz="0" w:space="0" w:color="auto"/>
        <w:left w:val="none" w:sz="0" w:space="0" w:color="auto"/>
        <w:bottom w:val="none" w:sz="0" w:space="0" w:color="auto"/>
        <w:right w:val="none" w:sz="0" w:space="0" w:color="auto"/>
      </w:divBdr>
    </w:div>
    <w:div w:id="556012131">
      <w:bodyDiv w:val="1"/>
      <w:marLeft w:val="0"/>
      <w:marRight w:val="0"/>
      <w:marTop w:val="0"/>
      <w:marBottom w:val="0"/>
      <w:divBdr>
        <w:top w:val="none" w:sz="0" w:space="0" w:color="auto"/>
        <w:left w:val="none" w:sz="0" w:space="0" w:color="auto"/>
        <w:bottom w:val="none" w:sz="0" w:space="0" w:color="auto"/>
        <w:right w:val="none" w:sz="0" w:space="0" w:color="auto"/>
      </w:divBdr>
    </w:div>
    <w:div w:id="80623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7.emf"/><Relationship Id="rId39" Type="http://schemas.openxmlformats.org/officeDocument/2006/relationships/fontTable" Target="fontTable.xml"/><Relationship Id="rId21" Type="http://schemas.openxmlformats.org/officeDocument/2006/relationships/image" Target="media/image12.emf"/><Relationship Id="rId34" Type="http://schemas.openxmlformats.org/officeDocument/2006/relationships/image" Target="media/image25.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sambu18@gmail.com" TargetMode="External"/><Relationship Id="rId24" Type="http://schemas.openxmlformats.org/officeDocument/2006/relationships/image" Target="media/image15.emf"/><Relationship Id="rId32" Type="http://schemas.openxmlformats.org/officeDocument/2006/relationships/image" Target="media/image23.emf"/><Relationship Id="rId37" Type="http://schemas.openxmlformats.org/officeDocument/2006/relationships/hyperlink" Target="https://archivepp.com/article/inventory-management-in-pharmacy-practice-a-review-of-literatur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7.emf"/><Relationship Id="rId10" Type="http://schemas.openxmlformats.org/officeDocument/2006/relationships/image" Target="media/image2.png"/><Relationship Id="rId19" Type="http://schemas.openxmlformats.org/officeDocument/2006/relationships/image" Target="media/image10.emf"/><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6.emf"/><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Estimated Project 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tockChart>
        <c:ser>
          <c:idx val="0"/>
          <c:order val="0"/>
          <c:tx>
            <c:strRef>
              <c:f>Sheet1!$B$1</c:f>
              <c:strCache>
                <c:ptCount val="1"/>
                <c:pt idx="0">
                  <c:v>Start</c:v>
                </c:pt>
              </c:strCache>
            </c:strRef>
          </c:tx>
          <c:spPr>
            <a:ln w="19050" cap="rnd">
              <a:noFill/>
              <a:round/>
            </a:ln>
            <a:effectLst/>
          </c:spPr>
          <c:marker>
            <c:symbol val="none"/>
          </c:marker>
          <c:cat>
            <c:strRef>
              <c:f>Sheet1!$A$2:$A$7</c:f>
              <c:strCache>
                <c:ptCount val="6"/>
                <c:pt idx="0">
                  <c:v>UI Design</c:v>
                </c:pt>
                <c:pt idx="1">
                  <c:v>Login and security</c:v>
                </c:pt>
                <c:pt idx="2">
                  <c:v>administrator and staff sides</c:v>
                </c:pt>
                <c:pt idx="3">
                  <c:v>selling process and Inventory Management</c:v>
                </c:pt>
                <c:pt idx="4">
                  <c:v>Report Generation</c:v>
                </c:pt>
                <c:pt idx="5">
                  <c:v>Testing</c:v>
                </c:pt>
              </c:strCache>
            </c:strRef>
          </c:cat>
          <c:val>
            <c:numRef>
              <c:f>Sheet1!$B$2:$B$7</c:f>
              <c:numCache>
                <c:formatCode>General</c:formatCode>
                <c:ptCount val="6"/>
                <c:pt idx="0">
                  <c:v>3</c:v>
                </c:pt>
                <c:pt idx="1">
                  <c:v>5</c:v>
                </c:pt>
                <c:pt idx="2">
                  <c:v>7</c:v>
                </c:pt>
                <c:pt idx="3">
                  <c:v>9</c:v>
                </c:pt>
                <c:pt idx="4">
                  <c:v>10</c:v>
                </c:pt>
                <c:pt idx="5">
                  <c:v>12</c:v>
                </c:pt>
              </c:numCache>
            </c:numRef>
          </c:val>
          <c:smooth val="0"/>
          <c:extLst>
            <c:ext xmlns:c16="http://schemas.microsoft.com/office/drawing/2014/chart" uri="{C3380CC4-5D6E-409C-BE32-E72D297353CC}">
              <c16:uniqueId val="{00000000-CCE6-4237-84D6-B0216D4C2703}"/>
            </c:ext>
          </c:extLst>
        </c:ser>
        <c:ser>
          <c:idx val="1"/>
          <c:order val="1"/>
          <c:tx>
            <c:strRef>
              <c:f>Sheet1!$C$1</c:f>
              <c:strCache>
                <c:ptCount val="1"/>
                <c:pt idx="0">
                  <c:v>Finish</c:v>
                </c:pt>
              </c:strCache>
            </c:strRef>
          </c:tx>
          <c:spPr>
            <a:ln w="19050" cap="rnd">
              <a:noFill/>
              <a:round/>
            </a:ln>
            <a:effectLst/>
          </c:spPr>
          <c:marker>
            <c:symbol val="none"/>
          </c:marker>
          <c:cat>
            <c:strRef>
              <c:f>Sheet1!$A$2:$A$7</c:f>
              <c:strCache>
                <c:ptCount val="6"/>
                <c:pt idx="0">
                  <c:v>UI Design</c:v>
                </c:pt>
                <c:pt idx="1">
                  <c:v>Login and security</c:v>
                </c:pt>
                <c:pt idx="2">
                  <c:v>administrator and staff sides</c:v>
                </c:pt>
                <c:pt idx="3">
                  <c:v>selling process and Inventory Management</c:v>
                </c:pt>
                <c:pt idx="4">
                  <c:v>Report Generation</c:v>
                </c:pt>
                <c:pt idx="5">
                  <c:v>Testing</c:v>
                </c:pt>
              </c:strCache>
            </c:strRef>
          </c:cat>
          <c:val>
            <c:numRef>
              <c:f>Sheet1!$C$2:$C$7</c:f>
              <c:numCache>
                <c:formatCode>General</c:formatCode>
                <c:ptCount val="6"/>
                <c:pt idx="0">
                  <c:v>0</c:v>
                </c:pt>
                <c:pt idx="1">
                  <c:v>3</c:v>
                </c:pt>
                <c:pt idx="2">
                  <c:v>5</c:v>
                </c:pt>
                <c:pt idx="3">
                  <c:v>7</c:v>
                </c:pt>
                <c:pt idx="4">
                  <c:v>9</c:v>
                </c:pt>
                <c:pt idx="5">
                  <c:v>0</c:v>
                </c:pt>
              </c:numCache>
            </c:numRef>
          </c:val>
          <c:smooth val="0"/>
          <c:extLst>
            <c:ext xmlns:c16="http://schemas.microsoft.com/office/drawing/2014/chart" uri="{C3380CC4-5D6E-409C-BE32-E72D297353CC}">
              <c16:uniqueId val="{00000001-CCE6-4237-84D6-B0216D4C2703}"/>
            </c:ext>
          </c:extLst>
        </c:ser>
        <c:ser>
          <c:idx val="2"/>
          <c:order val="2"/>
          <c:tx>
            <c:strRef>
              <c:f>Sheet1!$D$1</c:f>
              <c:strCache>
                <c:ptCount val="1"/>
                <c:pt idx="0">
                  <c:v>Weeks Taken</c:v>
                </c:pt>
              </c:strCache>
            </c:strRef>
          </c:tx>
          <c:spPr>
            <a:ln w="19050" cap="rnd">
              <a:noFill/>
              <a:round/>
            </a:ln>
            <a:effectLst/>
          </c:spPr>
          <c:marker>
            <c:symbol val="dot"/>
            <c:size val="3"/>
            <c:spPr>
              <a:solidFill>
                <a:schemeClr val="accent3"/>
              </a:solidFill>
              <a:ln w="9525">
                <a:solidFill>
                  <a:schemeClr val="accent3"/>
                </a:solidFill>
              </a:ln>
              <a:effectLst/>
            </c:spPr>
          </c:marker>
          <c:cat>
            <c:strRef>
              <c:f>Sheet1!$A$2:$A$7</c:f>
              <c:strCache>
                <c:ptCount val="6"/>
                <c:pt idx="0">
                  <c:v>UI Design</c:v>
                </c:pt>
                <c:pt idx="1">
                  <c:v>Login and security</c:v>
                </c:pt>
                <c:pt idx="2">
                  <c:v>administrator and staff sides</c:v>
                </c:pt>
                <c:pt idx="3">
                  <c:v>selling process and Inventory Management</c:v>
                </c:pt>
                <c:pt idx="4">
                  <c:v>Report Generation</c:v>
                </c:pt>
                <c:pt idx="5">
                  <c:v>Testing</c:v>
                </c:pt>
              </c:strCache>
            </c:strRef>
          </c:cat>
          <c:val>
            <c:numRef>
              <c:f>Sheet1!$D$2:$D$7</c:f>
              <c:numCache>
                <c:formatCode>General</c:formatCode>
                <c:ptCount val="6"/>
                <c:pt idx="0">
                  <c:v>3</c:v>
                </c:pt>
                <c:pt idx="1">
                  <c:v>3</c:v>
                </c:pt>
                <c:pt idx="2">
                  <c:v>5</c:v>
                </c:pt>
                <c:pt idx="3">
                  <c:v>7</c:v>
                </c:pt>
                <c:pt idx="5">
                  <c:v>12</c:v>
                </c:pt>
              </c:numCache>
            </c:numRef>
          </c:val>
          <c:smooth val="0"/>
          <c:extLst>
            <c:ext xmlns:c16="http://schemas.microsoft.com/office/drawing/2014/chart" uri="{C3380CC4-5D6E-409C-BE32-E72D297353CC}">
              <c16:uniqueId val="{00000002-CCE6-4237-84D6-B0216D4C2703}"/>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axId val="404134008"/>
        <c:axId val="404134400"/>
      </c:stockChart>
      <c:catAx>
        <c:axId val="4041340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134400"/>
        <c:crosses val="autoZero"/>
        <c:auto val="1"/>
        <c:lblAlgn val="ctr"/>
        <c:lblOffset val="100"/>
        <c:noMultiLvlLbl val="0"/>
      </c:catAx>
      <c:valAx>
        <c:axId val="404134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134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C62FA-6233-4CE3-9945-12533FCC7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50</Pages>
  <Words>7076</Words>
  <Characters>40337</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_Megatron</dc:creator>
  <cp:keywords/>
  <dc:description/>
  <cp:lastModifiedBy>_Megatron</cp:lastModifiedBy>
  <cp:revision>46</cp:revision>
  <dcterms:created xsi:type="dcterms:W3CDTF">2022-06-30T20:33:00Z</dcterms:created>
  <dcterms:modified xsi:type="dcterms:W3CDTF">2022-12-19T01:13:00Z</dcterms:modified>
</cp:coreProperties>
</file>